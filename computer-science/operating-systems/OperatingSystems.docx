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85839">
      <w:pPr>
        <w:spacing w:line="240" w:lineRule="auto"/>
        <w:jc w:val="center"/>
        <w:rPr>
          <w:rFonts w:hint="default" w:ascii="Times New Roman" w:hAnsi="Times New Roman" w:eastAsia="SimSun" w:cs="Times New Roman"/>
          <w:b/>
          <w:bCs/>
          <w:sz w:val="22"/>
          <w:szCs w:val="22"/>
        </w:rPr>
      </w:pPr>
      <w:r>
        <w:rPr>
          <w:rFonts w:hint="default" w:ascii="Times New Roman" w:hAnsi="Times New Roman" w:eastAsia="SimSun" w:cs="Times New Roman"/>
          <w:b/>
          <w:bCs/>
          <w:sz w:val="22"/>
          <w:szCs w:val="22"/>
        </w:rPr>
        <w:t>Operating Systems</w:t>
      </w:r>
    </w:p>
    <w:p w14:paraId="022488DC">
      <w:pPr>
        <w:pStyle w:val="5"/>
        <w:numPr>
          <w:ilvl w:val="0"/>
          <w:numId w:val="11"/>
        </w:numPr>
        <w:bidi w:val="0"/>
        <w:spacing w:line="24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Process</w:t>
      </w:r>
    </w:p>
    <w:p w14:paraId="4045D148">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What is it?</w:t>
      </w:r>
    </w:p>
    <w:p w14:paraId="32235954">
      <w:pPr>
        <w:numPr>
          <w:numId w:val="0"/>
        </w:numPr>
        <w:spacing w:line="240" w:lineRule="auto"/>
        <w:ind w:left="720" w:leftChars="0"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Một chương trình đang thực thi có bộ nhớ riêng</w:t>
      </w:r>
    </w:p>
    <w:p w14:paraId="2439CFBB">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Why do we need?</w:t>
      </w:r>
      <w:bookmarkStart w:id="0" w:name="_GoBack"/>
      <w:bookmarkEnd w:id="0"/>
    </w:p>
    <w:p w14:paraId="3B5CA5AD">
      <w:pPr>
        <w:numPr>
          <w:ilvl w:val="0"/>
          <w:numId w:val="0"/>
        </w:numPr>
        <w:spacing w:line="240" w:lineRule="auto"/>
        <w:ind w:left="720" w:leftChars="0"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Để cô lập ứng dụng, tránh ảnh hưởng lẫn nhau.</w:t>
      </w:r>
    </w:p>
    <w:p w14:paraId="183CB469">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How does this work?</w:t>
      </w:r>
    </w:p>
    <w:p w14:paraId="2F2642D8">
      <w:pPr>
        <w:numPr>
          <w:ilvl w:val="0"/>
          <w:numId w:val="0"/>
        </w:numPr>
        <w:spacing w:line="240" w:lineRule="auto"/>
        <w:ind w:left="720" w:leftChars="0"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Os cấp phát bộ nhớ , tạo process control, block (OCB), scheduler phân phối CPU.</w:t>
      </w:r>
    </w:p>
    <w:p w14:paraId="2A79DE27">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When do we use it?</w:t>
      </w:r>
    </w:p>
    <w:p w14:paraId="354B6F9C">
      <w:pPr>
        <w:numPr>
          <w:ilvl w:val="0"/>
          <w:numId w:val="0"/>
        </w:numPr>
        <w:spacing w:line="240" w:lineRule="auto"/>
        <w:ind w:left="720" w:leftChars="0"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Khi chạy một ứng dụng độc lập (chrome, inteliji, mysql)</w:t>
      </w:r>
    </w:p>
    <w:p w14:paraId="295AA99A">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Advantages &amp; Disadvantages ?</w:t>
      </w:r>
    </w:p>
    <w:p w14:paraId="132545AC">
      <w:pPr>
        <w:numPr>
          <w:ilvl w:val="0"/>
          <w:numId w:val="0"/>
        </w:numPr>
        <w:spacing w:line="240" w:lineRule="auto"/>
        <w:ind w:left="720" w:leftChars="0"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Advantages:</w:t>
      </w:r>
    </w:p>
    <w:p w14:paraId="27E9346F">
      <w:pPr>
        <w:numPr>
          <w:ilvl w:val="0"/>
          <w:numId w:val="12"/>
        </w:numPr>
        <w:spacing w:line="240" w:lineRule="auto"/>
        <w:ind w:left="294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Cách ly tốt</w:t>
      </w:r>
    </w:p>
    <w:p w14:paraId="6014CE3F">
      <w:pPr>
        <w:numPr>
          <w:ilvl w:val="0"/>
          <w:numId w:val="12"/>
        </w:numPr>
        <w:spacing w:line="240" w:lineRule="auto"/>
        <w:ind w:left="294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An toàn</w:t>
      </w:r>
      <w:r>
        <w:rPr>
          <w:rFonts w:hint="default" w:ascii="Times New Roman" w:hAnsi="Times New Roman" w:cs="Times New Roman"/>
          <w:sz w:val="22"/>
          <w:szCs w:val="22"/>
          <w:lang w:val="en-US"/>
        </w:rPr>
        <w:tab/>
      </w:r>
    </w:p>
    <w:p w14:paraId="487E0CD0">
      <w:pPr>
        <w:numPr>
          <w:ilvl w:val="0"/>
          <w:numId w:val="12"/>
        </w:numPr>
        <w:spacing w:line="240" w:lineRule="auto"/>
        <w:ind w:left="294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Crash không ảnh hưởng tới process khác</w:t>
      </w:r>
      <w:r>
        <w:rPr>
          <w:rFonts w:hint="default" w:ascii="Times New Roman" w:hAnsi="Times New Roman" w:cs="Times New Roman"/>
          <w:sz w:val="22"/>
          <w:szCs w:val="22"/>
          <w:lang w:val="en-US"/>
        </w:rPr>
        <w:tab/>
      </w:r>
    </w:p>
    <w:p w14:paraId="0476F07D">
      <w:pPr>
        <w:numPr>
          <w:ilvl w:val="0"/>
          <w:numId w:val="0"/>
        </w:numPr>
        <w:spacing w:line="240" w:lineRule="auto"/>
        <w:ind w:left="720" w:leftChars="0" w:firstLine="720" w:firstLineChars="0"/>
        <w:rPr>
          <w:rFonts w:hint="default" w:ascii="Times New Roman" w:hAnsi="Times New Roman" w:cs="Times New Roman"/>
          <w:sz w:val="22"/>
          <w:szCs w:val="22"/>
          <w:lang w:val="en-US"/>
        </w:rPr>
      </w:pPr>
    </w:p>
    <w:p w14:paraId="2AF96DCB">
      <w:pPr>
        <w:numPr>
          <w:ilvl w:val="0"/>
          <w:numId w:val="0"/>
        </w:numPr>
        <w:spacing w:line="240" w:lineRule="auto"/>
        <w:ind w:left="720" w:leftChars="0"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Disadvantages:</w:t>
      </w:r>
    </w:p>
    <w:p w14:paraId="5103A71C">
      <w:pPr>
        <w:numPr>
          <w:ilvl w:val="0"/>
          <w:numId w:val="12"/>
        </w:numPr>
        <w:spacing w:line="240" w:lineRule="auto"/>
        <w:ind w:left="294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Tốn ram</w:t>
      </w:r>
    </w:p>
    <w:p w14:paraId="77995662">
      <w:pPr>
        <w:numPr>
          <w:ilvl w:val="0"/>
          <w:numId w:val="12"/>
        </w:numPr>
        <w:spacing w:line="240" w:lineRule="auto"/>
        <w:ind w:left="2940" w:leftChars="0" w:hanging="4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Context switch chậm</w:t>
      </w:r>
      <w:r>
        <w:rPr>
          <w:rFonts w:hint="default" w:ascii="Times New Roman" w:hAnsi="Times New Roman" w:cs="Times New Roman"/>
          <w:sz w:val="22"/>
          <w:szCs w:val="22"/>
          <w:lang w:val="en-US"/>
        </w:rPr>
        <w:tab/>
      </w:r>
    </w:p>
    <w:p w14:paraId="56E999BE">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Common interview question?</w:t>
      </w:r>
    </w:p>
    <w:p w14:paraId="639D4AB6">
      <w:pPr>
        <w:pStyle w:val="5"/>
        <w:numPr>
          <w:ilvl w:val="2"/>
          <w:numId w:val="11"/>
        </w:numPr>
        <w:bidi w:val="0"/>
        <w:spacing w:line="240" w:lineRule="auto"/>
        <w:ind w:left="126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Process khác thread thế nào?</w:t>
      </w:r>
    </w:p>
    <w:p w14:paraId="5ACD0E5F">
      <w:pPr>
        <w:ind w:firstLine="1281"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Process là một chương trình đang chạy, có vùng nhớ riêng và có thể</w:t>
      </w:r>
    </w:p>
    <w:p w14:paraId="69717884">
      <w:pPr>
        <w:ind w:firstLine="1281"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Chứa nhiều thread.</w:t>
      </w:r>
    </w:p>
    <w:p w14:paraId="20B60769">
      <w:pPr>
        <w:pStyle w:val="5"/>
        <w:numPr>
          <w:ilvl w:val="2"/>
          <w:numId w:val="11"/>
        </w:numPr>
        <w:bidi w:val="0"/>
        <w:spacing w:line="240" w:lineRule="auto"/>
        <w:ind w:left="126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Một process có bao nhiêu thread?</w:t>
      </w:r>
    </w:p>
    <w:p w14:paraId="2EDCD10C">
      <w:pPr>
        <w:ind w:firstLine="1281"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Một process có thể chưa nhiều thread</w:t>
      </w:r>
    </w:p>
    <w:p w14:paraId="64280C52">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Example?</w:t>
      </w:r>
    </w:p>
    <w:p w14:paraId="34BFA87B">
      <w:pPr>
        <w:ind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Chorme mở nhiều tab, mỗi tab có thể là 1 process riêng.</w:t>
      </w:r>
    </w:p>
    <w:p w14:paraId="73038341">
      <w:pPr>
        <w:pStyle w:val="5"/>
        <w:numPr>
          <w:ilvl w:val="0"/>
          <w:numId w:val="11"/>
        </w:numPr>
        <w:bidi w:val="0"/>
        <w:spacing w:line="24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Thread</w:t>
      </w:r>
    </w:p>
    <w:p w14:paraId="5ABA5880">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What is it?</w:t>
      </w:r>
    </w:p>
    <w:p w14:paraId="74C485CA">
      <w:pPr>
        <w:numPr>
          <w:ilvl w:val="0"/>
          <w:numId w:val="0"/>
        </w:numPr>
        <w:spacing w:line="240" w:lineRule="auto"/>
        <w:ind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Thread là đơn vị nhỏ nhất trong 1 process</w:t>
      </w:r>
    </w:p>
    <w:p w14:paraId="257B67F3">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Why do we need?</w:t>
      </w:r>
    </w:p>
    <w:p w14:paraId="7BA13863">
      <w:pPr>
        <w:numPr>
          <w:ilvl w:val="0"/>
          <w:numId w:val="0"/>
        </w:numPr>
        <w:spacing w:line="240" w:lineRule="auto"/>
        <w:ind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Để xử lý nhiều công việc đồng thời.</w:t>
      </w:r>
    </w:p>
    <w:p w14:paraId="50C712D8">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How does this work?</w:t>
      </w:r>
    </w:p>
    <w:p w14:paraId="4CC1C245">
      <w:pPr>
        <w:numPr>
          <w:ilvl w:val="0"/>
          <w:numId w:val="0"/>
        </w:numPr>
        <w:spacing w:line="240" w:lineRule="auto"/>
        <w:ind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Các thread dùng chung heap nhưng có stack riêng.</w:t>
      </w:r>
    </w:p>
    <w:p w14:paraId="553A4E72">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When do we use it?</w:t>
      </w:r>
    </w:p>
    <w:p w14:paraId="5801C747">
      <w:pPr>
        <w:numPr>
          <w:ilvl w:val="0"/>
          <w:numId w:val="0"/>
        </w:numPr>
        <w:spacing w:line="240" w:lineRule="auto"/>
        <w:ind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 Webserver</w:t>
      </w:r>
    </w:p>
    <w:p w14:paraId="1BD37982">
      <w:pPr>
        <w:numPr>
          <w:ilvl w:val="0"/>
          <w:numId w:val="0"/>
        </w:numPr>
        <w:spacing w:line="240" w:lineRule="auto"/>
        <w:ind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 Download</w:t>
      </w:r>
    </w:p>
    <w:p w14:paraId="6CC3D548">
      <w:pPr>
        <w:numPr>
          <w:ilvl w:val="0"/>
          <w:numId w:val="0"/>
        </w:numPr>
        <w:spacing w:line="240" w:lineRule="auto"/>
        <w:ind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 Upload</w:t>
      </w:r>
    </w:p>
    <w:p w14:paraId="555A50F2">
      <w:pPr>
        <w:numPr>
          <w:ilvl w:val="0"/>
          <w:numId w:val="0"/>
        </w:numPr>
        <w:spacing w:line="240" w:lineRule="auto"/>
        <w:ind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 Background</w:t>
      </w:r>
    </w:p>
    <w:p w14:paraId="10B99049">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Advantages &amp; Disadvantages ?</w:t>
      </w:r>
    </w:p>
    <w:p w14:paraId="7B0EF0F0">
      <w:pPr>
        <w:numPr>
          <w:ilvl w:val="0"/>
          <w:numId w:val="0"/>
        </w:numPr>
        <w:spacing w:line="240" w:lineRule="auto"/>
        <w:ind w:left="720" w:leftChars="0"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Advantages:</w:t>
      </w:r>
    </w:p>
    <w:p w14:paraId="4A17DF5F">
      <w:pPr>
        <w:numPr>
          <w:ilvl w:val="0"/>
          <w:numId w:val="0"/>
        </w:numPr>
        <w:spacing w:line="240" w:lineRule="auto"/>
        <w:ind w:left="1440" w:leftChars="0"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 Nhanh, tiết kiệm ram</w:t>
      </w:r>
    </w:p>
    <w:p w14:paraId="5F9D636C">
      <w:pPr>
        <w:numPr>
          <w:ilvl w:val="0"/>
          <w:numId w:val="0"/>
        </w:numPr>
        <w:spacing w:line="240" w:lineRule="auto"/>
        <w:ind w:left="720" w:leftChars="0"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Disadvantages:</w:t>
      </w:r>
    </w:p>
    <w:p w14:paraId="43DF9AF0">
      <w:pPr>
        <w:numPr>
          <w:ilvl w:val="0"/>
          <w:numId w:val="0"/>
        </w:numPr>
        <w:spacing w:line="240" w:lineRule="auto"/>
        <w:ind w:left="1440" w:leftChars="0" w:firstLine="720"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 Race condion, deadlock</w:t>
      </w:r>
    </w:p>
    <w:p w14:paraId="4AA47FD1">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Common interview question?</w:t>
      </w:r>
    </w:p>
    <w:p w14:paraId="05D5D9D9">
      <w:pPr>
        <w:pStyle w:val="5"/>
        <w:numPr>
          <w:ilvl w:val="2"/>
          <w:numId w:val="11"/>
        </w:numPr>
        <w:bidi w:val="0"/>
        <w:spacing w:line="240" w:lineRule="auto"/>
        <w:ind w:left="126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Thread chia sẻ gì?</w:t>
      </w:r>
    </w:p>
    <w:p w14:paraId="67233DFD">
      <w:pPr>
        <w:ind w:firstLine="1281"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Thread  chia sẻ heap, method area, static variable</w:t>
      </w:r>
    </w:p>
    <w:p w14:paraId="54AD37BD">
      <w:pPr>
        <w:ind w:firstLine="1281"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Khoong chia sẻ stack, local variablem program,counter</w:t>
      </w:r>
    </w:p>
    <w:p w14:paraId="6887A8F8">
      <w:pPr>
        <w:pStyle w:val="5"/>
        <w:numPr>
          <w:ilvl w:val="2"/>
          <w:numId w:val="11"/>
        </w:numPr>
        <w:bidi w:val="0"/>
        <w:spacing w:line="240" w:lineRule="auto"/>
        <w:ind w:left="126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Thread có stack riêng không?</w:t>
      </w:r>
    </w:p>
    <w:p w14:paraId="6439E767">
      <w:pPr>
        <w:ind w:firstLine="1281"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Mỗi thread có : call stack, local variables, method frame</w:t>
      </w:r>
    </w:p>
    <w:p w14:paraId="4A217B86">
      <w:pPr>
        <w:pStyle w:val="5"/>
        <w:numPr>
          <w:ilvl w:val="2"/>
          <w:numId w:val="11"/>
        </w:numPr>
        <w:bidi w:val="0"/>
        <w:spacing w:line="240" w:lineRule="auto"/>
        <w:ind w:left="126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Có bao nhiêu cách tạo thread in java?</w:t>
      </w:r>
    </w:p>
    <w:p w14:paraId="5BB21E05">
      <w:pPr>
        <w:ind w:firstLine="1281"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C1: Extend thì thread</w:t>
      </w:r>
    </w:p>
    <w:p w14:paraId="5F7C58AB">
      <w:pPr>
        <w:ind w:firstLine="1281"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C2: implements runnable</w:t>
      </w:r>
    </w:p>
    <w:p w14:paraId="368036F1">
      <w:pPr>
        <w:ind w:firstLine="1281"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C3:use excuter service</w:t>
      </w:r>
    </w:p>
    <w:p w14:paraId="145E73F7">
      <w:pPr>
        <w:ind w:firstLine="1281"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C4: thread. Startvitrualthread()</w:t>
      </w:r>
    </w:p>
    <w:p w14:paraId="2B8F1693">
      <w:pPr>
        <w:pStyle w:val="5"/>
        <w:numPr>
          <w:ilvl w:val="2"/>
          <w:numId w:val="11"/>
        </w:numPr>
        <w:bidi w:val="0"/>
        <w:spacing w:line="240" w:lineRule="auto"/>
        <w:ind w:left="126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Tại sao không nên extend thread?</w:t>
      </w:r>
    </w:p>
    <w:p w14:paraId="336BE529">
      <w:pPr>
        <w:ind w:firstLine="1281"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Vì java hỗ trợ kế thừa một lớp.</w:t>
      </w:r>
    </w:p>
    <w:p w14:paraId="4A882E74">
      <w:pPr>
        <w:ind w:firstLine="1281"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Runnable giúp:</w:t>
      </w:r>
    </w:p>
    <w:p w14:paraId="770CFB84">
      <w:pPr>
        <w:ind w:firstLine="1281"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 Tách task khỏi thread</w:t>
      </w:r>
    </w:p>
    <w:p w14:paraId="4958104F">
      <w:pPr>
        <w:ind w:firstLine="1281"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 Dễ tái sử dụng</w:t>
      </w:r>
    </w:p>
    <w:p w14:paraId="3B3D6E92">
      <w:pPr>
        <w:ind w:firstLine="1281"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 Dùng được với thread pool.</w:t>
      </w:r>
    </w:p>
    <w:p w14:paraId="0A625834">
      <w:pPr>
        <w:ind w:firstLine="1281" w:firstLineChars="0"/>
        <w:rPr>
          <w:rFonts w:hint="default" w:ascii="Times New Roman" w:hAnsi="Times New Roman" w:cs="Times New Roman"/>
          <w:sz w:val="22"/>
          <w:szCs w:val="22"/>
          <w:lang w:val="en-US"/>
        </w:rPr>
      </w:pPr>
    </w:p>
    <w:p w14:paraId="29791794">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Example?</w:t>
      </w:r>
    </w:p>
    <w:p w14:paraId="2BE2DCE3">
      <w:pPr>
        <w:ind w:firstLine="720" w:firstLineChars="0"/>
        <w:rPr>
          <w:rFonts w:hint="default" w:ascii="Times New Roman" w:hAnsi="Times New Roman" w:cs="Times New Roman"/>
          <w:sz w:val="22"/>
          <w:szCs w:val="22"/>
          <w:lang w:val="en-US"/>
        </w:rPr>
      </w:pPr>
      <w:r>
        <w:rPr>
          <w:rFonts w:hint="default" w:ascii="Times New Roman" w:hAnsi="Times New Roman" w:eastAsia="SimSun" w:cs="Times New Roman"/>
          <w:sz w:val="22"/>
          <w:szCs w:val="22"/>
        </w:rPr>
        <w:t>Ví dụ, trong một ứng dụng Spring Boot, khi 100 người dùng cùng gọi API, server sẽ sử dụng nhiều thread từ Thread Pool để xử lý các request đồng thời. Nhờ đó, nhiều yêu cầu được phục vụ cùng lúc thay vì phải chờ xử lý tuần tự, giúp tăng khả năng đáp ứng của hệ thống.</w:t>
      </w:r>
    </w:p>
    <w:p w14:paraId="0FE3FED1">
      <w:pPr>
        <w:pStyle w:val="5"/>
        <w:numPr>
          <w:ilvl w:val="0"/>
          <w:numId w:val="11"/>
        </w:numPr>
        <w:bidi w:val="0"/>
        <w:spacing w:line="240" w:lineRule="auto"/>
        <w:rPr>
          <w:rFonts w:hint="default" w:ascii="Times New Roman" w:hAnsi="Times New Roman" w:cs="Times New Roman"/>
          <w:sz w:val="22"/>
          <w:szCs w:val="22"/>
          <w:lang w:val="en-US"/>
        </w:rPr>
      </w:pPr>
      <w:r>
        <w:rPr>
          <w:rFonts w:hint="default" w:ascii="Times New Roman" w:hAnsi="Times New Roman" w:cs="Times New Roman"/>
          <w:sz w:val="22"/>
          <w:szCs w:val="22"/>
          <w:lang w:val="en-US"/>
        </w:rPr>
        <w:t>Vitrual Thread</w:t>
      </w:r>
    </w:p>
    <w:p w14:paraId="403B9F4F">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What is it?</w:t>
      </w:r>
    </w:p>
    <w:p w14:paraId="1235A619">
      <w:pPr>
        <w:numPr>
          <w:ilvl w:val="0"/>
          <w:numId w:val="0"/>
        </w:numPr>
        <w:spacing w:line="240" w:lineRule="auto"/>
        <w:ind w:firstLine="720" w:firstLineChars="0"/>
        <w:rPr>
          <w:rFonts w:hint="default" w:ascii="Times New Roman" w:hAnsi="Times New Roman" w:cs="Times New Roman"/>
          <w:sz w:val="22"/>
          <w:szCs w:val="22"/>
          <w:lang w:val="en-US"/>
        </w:rPr>
      </w:pPr>
      <w:r>
        <w:rPr>
          <w:rFonts w:hint="default" w:ascii="Times New Roman" w:hAnsi="Times New Roman" w:eastAsia="SimSun" w:cs="Times New Roman"/>
          <w:sz w:val="22"/>
          <w:szCs w:val="22"/>
        </w:rPr>
        <w:t>Virtual Thread là loại thread nhẹ được giới thiệu từ Java 21 trong Project Loom. Khác với Platform Thread, Virtual Thread do JVM quản lý thay vì gắn cố định với một OS Thread. Khi một Virtual Thread chờ I/O (ví dụ truy vấn cơ sở dữ liệu hoặc gọi HTTP), JVM sẽ tạm tách nó khỏi Platform Thread để Platform Thread xử lý công việc khác. Khi I/O hoàn tất, Virtual Thread được gắn lại vào một Platform Thread và tiếp tục thực thi. Nhờ đó, ứng dụng có thể xử lý số lượng rất lớn tác vụ đồng thời với chi phí thấp, đặc biệt phù hợp cho các ứng dụng Backend và Microservices có nhiều thao tác I/O.</w:t>
      </w:r>
    </w:p>
    <w:p w14:paraId="34349E6D">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Why do we need?</w:t>
      </w:r>
    </w:p>
    <w:p w14:paraId="40C3F791">
      <w:pPr>
        <w:numPr>
          <w:ilvl w:val="0"/>
          <w:numId w:val="0"/>
        </w:numPr>
        <w:spacing w:line="240" w:lineRule="auto"/>
        <w:ind w:firstLine="720" w:firstLineChars="0"/>
        <w:rPr>
          <w:rFonts w:hint="default" w:ascii="Times New Roman" w:hAnsi="Times New Roman" w:eastAsia="SimSun" w:cs="Times New Roman"/>
          <w:sz w:val="22"/>
          <w:szCs w:val="22"/>
        </w:rPr>
      </w:pPr>
      <w:r>
        <w:rPr>
          <w:rFonts w:hint="default" w:ascii="Times New Roman" w:hAnsi="Times New Roman" w:eastAsia="SimSun" w:cs="Times New Roman"/>
          <w:sz w:val="22"/>
          <w:szCs w:val="22"/>
        </w:rPr>
        <w:t>Thread truyền thống (Platform Thread) có chi phí tạo và quản lý khá lớn vì mỗi Java Thread gần như tương ứng với một OS Thread.</w:t>
      </w:r>
    </w:p>
    <w:p w14:paraId="66644862">
      <w:pPr>
        <w:pStyle w:val="85"/>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Điều này dẫn đến:</w:t>
      </w:r>
    </w:p>
    <w:p w14:paraId="2C0695B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Tốn nhiều RAM (mỗi thread có Stack riêng). </w:t>
      </w:r>
    </w:p>
    <w:p w14:paraId="0150D6E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Tăng chi phí Context Switching. </w:t>
      </w:r>
    </w:p>
    <w:p w14:paraId="426408B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Hệ điều hành khó quản lý khi có quá nhiều OS Thread. </w:t>
      </w:r>
    </w:p>
    <w:p w14:paraId="27BCB2A7">
      <w:pPr>
        <w:pStyle w:val="8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Trong khi đó, đa số ứng dụng Backend dành phần lớn thời gian để </w:t>
      </w:r>
      <w:r>
        <w:rPr>
          <w:rStyle w:val="92"/>
          <w:rFonts w:hint="default" w:ascii="Times New Roman" w:hAnsi="Times New Roman" w:cs="Times New Roman"/>
          <w:sz w:val="22"/>
          <w:szCs w:val="22"/>
        </w:rPr>
        <w:t>chờ I/O</w:t>
      </w:r>
      <w:r>
        <w:rPr>
          <w:rFonts w:hint="default" w:ascii="Times New Roman" w:hAnsi="Times New Roman" w:cs="Times New Roman"/>
          <w:sz w:val="22"/>
          <w:szCs w:val="22"/>
        </w:rPr>
        <w:t xml:space="preserve"> (Database, HTTP, Kafka, Redis...), không phải tính toán CPU.</w:t>
      </w:r>
    </w:p>
    <w:p w14:paraId="551E7DBE">
      <w:pPr>
        <w:pStyle w:val="8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Virtual Thread giúp:</w:t>
      </w:r>
    </w:p>
    <w:p w14:paraId="7A11991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Tăng số lượng request xử lý đồng thời. </w:t>
      </w:r>
    </w:p>
    <w:p w14:paraId="0E8E0B7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Giảm số lượng OS Thread cần tạo. </w:t>
      </w:r>
    </w:p>
    <w:p w14:paraId="63FCCFC2">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Sử dụng tài nguyên CPU và RAM hiệu quả hơn. </w:t>
      </w:r>
    </w:p>
    <w:p w14:paraId="359F72FF">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Viết code theo phong cách blocking quen thuộc nhưng vẫn đạt hiệu năng cao.</w:t>
      </w:r>
    </w:p>
    <w:p w14:paraId="0BE8172E">
      <w:pPr>
        <w:numPr>
          <w:ilvl w:val="0"/>
          <w:numId w:val="0"/>
        </w:numPr>
        <w:spacing w:line="240" w:lineRule="auto"/>
        <w:ind w:firstLine="720" w:firstLineChars="0"/>
        <w:rPr>
          <w:rFonts w:hint="default" w:ascii="Times New Roman" w:hAnsi="Times New Roman" w:eastAsia="SimSun" w:cs="Times New Roman"/>
          <w:sz w:val="22"/>
          <w:szCs w:val="22"/>
          <w:lang w:val="en-US"/>
        </w:rPr>
      </w:pPr>
    </w:p>
    <w:p w14:paraId="50893445">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How does this work?</w:t>
      </w:r>
    </w:p>
    <w:p w14:paraId="163DB5C9">
      <w:pPr>
        <w:numPr>
          <w:ilvl w:val="0"/>
          <w:numId w:val="0"/>
        </w:numPr>
        <w:spacing w:line="240" w:lineRule="auto"/>
        <w:ind w:firstLine="720" w:firstLineChars="0"/>
        <w:rPr>
          <w:rFonts w:hint="default" w:ascii="Times New Roman" w:hAnsi="Times New Roman" w:cs="Times New Roman"/>
          <w:sz w:val="22"/>
          <w:szCs w:val="22"/>
          <w:lang w:val="en-US"/>
        </w:rPr>
      </w:pPr>
      <w:r>
        <w:rPr>
          <w:rFonts w:hint="default" w:ascii="Times New Roman" w:hAnsi="Times New Roman" w:eastAsia="SimSun" w:cs="Times New Roman"/>
          <w:sz w:val="22"/>
          <w:szCs w:val="22"/>
        </w:rPr>
        <w:t xml:space="preserve">Virtual Thread được JVM quản lý thay vì gắn cố định với một OS Thread. Khi Virtual Thread thực hiện một thao tác </w:t>
      </w:r>
      <w:r>
        <w:rPr>
          <w:rStyle w:val="92"/>
          <w:rFonts w:hint="default" w:ascii="Times New Roman" w:hAnsi="Times New Roman" w:eastAsia="SimSun" w:cs="Times New Roman"/>
          <w:sz w:val="22"/>
          <w:szCs w:val="22"/>
        </w:rPr>
        <w:t>blocking I/O</w:t>
      </w:r>
      <w:r>
        <w:rPr>
          <w:rFonts w:hint="default" w:ascii="Times New Roman" w:hAnsi="Times New Roman" w:eastAsia="SimSun" w:cs="Times New Roman"/>
          <w:sz w:val="22"/>
          <w:szCs w:val="22"/>
        </w:rPr>
        <w:t xml:space="preserve"> (như truy vấn Database hoặc gọi HTTP), JVM sẽ </w:t>
      </w:r>
      <w:r>
        <w:rPr>
          <w:rStyle w:val="92"/>
          <w:rFonts w:hint="default" w:ascii="Times New Roman" w:hAnsi="Times New Roman" w:eastAsia="SimSun" w:cs="Times New Roman"/>
          <w:sz w:val="22"/>
          <w:szCs w:val="22"/>
        </w:rPr>
        <w:t>tạm dừng (park)</w:t>
      </w:r>
      <w:r>
        <w:rPr>
          <w:rFonts w:hint="default" w:ascii="Times New Roman" w:hAnsi="Times New Roman" w:eastAsia="SimSun" w:cs="Times New Roman"/>
          <w:sz w:val="22"/>
          <w:szCs w:val="22"/>
        </w:rPr>
        <w:t xml:space="preserve"> và </w:t>
      </w:r>
      <w:r>
        <w:rPr>
          <w:rStyle w:val="92"/>
          <w:rFonts w:hint="default" w:ascii="Times New Roman" w:hAnsi="Times New Roman" w:eastAsia="SimSun" w:cs="Times New Roman"/>
          <w:sz w:val="22"/>
          <w:szCs w:val="22"/>
        </w:rPr>
        <w:t>tách (unmount)</w:t>
      </w:r>
      <w:r>
        <w:rPr>
          <w:rFonts w:hint="default" w:ascii="Times New Roman" w:hAnsi="Times New Roman" w:eastAsia="SimSun" w:cs="Times New Roman"/>
          <w:sz w:val="22"/>
          <w:szCs w:val="22"/>
        </w:rPr>
        <w:t xml:space="preserve"> Virtual Thread khỏi Platform Thread để Platform Thread xử lý tác vụ khác. Khi I/O hoàn thành, JVM sẽ </w:t>
      </w:r>
      <w:r>
        <w:rPr>
          <w:rStyle w:val="92"/>
          <w:rFonts w:hint="default" w:ascii="Times New Roman" w:hAnsi="Times New Roman" w:eastAsia="SimSun" w:cs="Times New Roman"/>
          <w:sz w:val="22"/>
          <w:szCs w:val="22"/>
        </w:rPr>
        <w:t>gắn lại (mount)</w:t>
      </w:r>
      <w:r>
        <w:rPr>
          <w:rFonts w:hint="default" w:ascii="Times New Roman" w:hAnsi="Times New Roman" w:eastAsia="SimSun" w:cs="Times New Roman"/>
          <w:sz w:val="22"/>
          <w:szCs w:val="22"/>
        </w:rPr>
        <w:t xml:space="preserve"> Virtual Thread vào một Platform Thread và tiếp tục thực thi.</w:t>
      </w:r>
    </w:p>
    <w:p w14:paraId="5DC8AE19">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When do we use it?</w:t>
      </w:r>
    </w:p>
    <w:p w14:paraId="4D9EE12D">
      <w:pPr>
        <w:pStyle w:val="85"/>
        <w:keepNext w:val="0"/>
        <w:keepLines w:val="0"/>
        <w:widowControl/>
        <w:suppressLineNumbers w:val="0"/>
        <w:spacing w:before="0" w:beforeAutospacing="1" w:after="0" w:afterAutospacing="1"/>
        <w:ind w:left="0" w:right="0" w:firstLine="720" w:firstLineChars="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 xml:space="preserve">Virtual Thread phù hợp với các ứng dụng có nhiều thao tác </w:t>
      </w:r>
      <w:r>
        <w:rPr>
          <w:rStyle w:val="92"/>
          <w:rFonts w:hint="default" w:ascii="Times New Roman" w:hAnsi="Times New Roman" w:cs="Times New Roman"/>
          <w:b w:val="0"/>
          <w:bCs w:val="0"/>
          <w:sz w:val="22"/>
          <w:szCs w:val="22"/>
        </w:rPr>
        <w:t>I/O-bound</w:t>
      </w:r>
      <w:r>
        <w:rPr>
          <w:rFonts w:hint="default" w:ascii="Times New Roman" w:hAnsi="Times New Roman" w:cs="Times New Roman"/>
          <w:b w:val="0"/>
          <w:bCs w:val="0"/>
          <w:sz w:val="22"/>
          <w:szCs w:val="22"/>
        </w:rPr>
        <w:t>, ví dụ:</w:t>
      </w:r>
    </w:p>
    <w:p w14:paraId="12B2BE21">
      <w:pPr>
        <w:keepNext w:val="0"/>
        <w:keepLines w:val="0"/>
        <w:widowControl/>
        <w:numPr>
          <w:ilvl w:val="0"/>
          <w:numId w:val="15"/>
        </w:numPr>
        <w:suppressLineNumbers w:val="0"/>
        <w:tabs>
          <w:tab w:val="left" w:pos="720"/>
          <w:tab w:val="clear" w:pos="1140"/>
        </w:tabs>
        <w:spacing w:before="0" w:beforeAutospacing="1" w:after="0" w:afterAutospacing="1"/>
        <w:ind w:left="130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REST API. </w:t>
      </w:r>
    </w:p>
    <w:p w14:paraId="3A4461EB">
      <w:pPr>
        <w:keepNext w:val="0"/>
        <w:keepLines w:val="0"/>
        <w:widowControl/>
        <w:numPr>
          <w:ilvl w:val="0"/>
          <w:numId w:val="15"/>
        </w:numPr>
        <w:suppressLineNumbers w:val="0"/>
        <w:tabs>
          <w:tab w:val="left" w:pos="720"/>
          <w:tab w:val="clear" w:pos="1140"/>
        </w:tabs>
        <w:spacing w:before="0" w:beforeAutospacing="1" w:after="0" w:afterAutospacing="1"/>
        <w:ind w:left="130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Spring Boot Backend. </w:t>
      </w:r>
    </w:p>
    <w:p w14:paraId="7B9276A7">
      <w:pPr>
        <w:keepNext w:val="0"/>
        <w:keepLines w:val="0"/>
        <w:widowControl/>
        <w:numPr>
          <w:ilvl w:val="0"/>
          <w:numId w:val="15"/>
        </w:numPr>
        <w:suppressLineNumbers w:val="0"/>
        <w:tabs>
          <w:tab w:val="left" w:pos="720"/>
          <w:tab w:val="clear" w:pos="1140"/>
        </w:tabs>
        <w:spacing w:before="0" w:beforeAutospacing="1" w:after="0" w:afterAutospacing="1"/>
        <w:ind w:left="130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Database (MySQL, PostgreSQL, Oracle...). </w:t>
      </w:r>
    </w:p>
    <w:p w14:paraId="26AC9297">
      <w:pPr>
        <w:keepNext w:val="0"/>
        <w:keepLines w:val="0"/>
        <w:widowControl/>
        <w:numPr>
          <w:ilvl w:val="0"/>
          <w:numId w:val="15"/>
        </w:numPr>
        <w:suppressLineNumbers w:val="0"/>
        <w:tabs>
          <w:tab w:val="left" w:pos="720"/>
          <w:tab w:val="clear" w:pos="1140"/>
        </w:tabs>
        <w:spacing w:before="0" w:beforeAutospacing="1" w:after="0" w:afterAutospacing="1"/>
        <w:ind w:left="130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HTTP Client. </w:t>
      </w:r>
    </w:p>
    <w:p w14:paraId="6C17FB36">
      <w:pPr>
        <w:keepNext w:val="0"/>
        <w:keepLines w:val="0"/>
        <w:widowControl/>
        <w:numPr>
          <w:ilvl w:val="0"/>
          <w:numId w:val="15"/>
        </w:numPr>
        <w:suppressLineNumbers w:val="0"/>
        <w:tabs>
          <w:tab w:val="left" w:pos="720"/>
          <w:tab w:val="clear" w:pos="1140"/>
        </w:tabs>
        <w:spacing w:before="0" w:beforeAutospacing="1" w:after="0" w:afterAutospacing="1"/>
        <w:ind w:left="130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Kafka Consumer. </w:t>
      </w:r>
    </w:p>
    <w:p w14:paraId="230B2A13">
      <w:pPr>
        <w:keepNext w:val="0"/>
        <w:keepLines w:val="0"/>
        <w:widowControl/>
        <w:numPr>
          <w:ilvl w:val="0"/>
          <w:numId w:val="15"/>
        </w:numPr>
        <w:suppressLineNumbers w:val="0"/>
        <w:tabs>
          <w:tab w:val="left" w:pos="720"/>
          <w:tab w:val="clear" w:pos="1140"/>
        </w:tabs>
        <w:spacing w:before="0" w:beforeAutospacing="1" w:after="0" w:afterAutospacing="1"/>
        <w:ind w:left="130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RabbitMQ Consumer. </w:t>
      </w:r>
    </w:p>
    <w:p w14:paraId="0A42075D">
      <w:pPr>
        <w:keepNext w:val="0"/>
        <w:keepLines w:val="0"/>
        <w:widowControl/>
        <w:numPr>
          <w:ilvl w:val="0"/>
          <w:numId w:val="15"/>
        </w:numPr>
        <w:suppressLineNumbers w:val="0"/>
        <w:tabs>
          <w:tab w:val="left" w:pos="720"/>
          <w:tab w:val="clear" w:pos="1140"/>
        </w:tabs>
        <w:spacing w:before="0" w:beforeAutospacing="1" w:after="0" w:afterAutospacing="1"/>
        <w:ind w:left="130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File I/O. </w:t>
      </w:r>
    </w:p>
    <w:p w14:paraId="56E20F6C">
      <w:pPr>
        <w:keepNext w:val="0"/>
        <w:keepLines w:val="0"/>
        <w:widowControl/>
        <w:numPr>
          <w:ilvl w:val="0"/>
          <w:numId w:val="15"/>
        </w:numPr>
        <w:suppressLineNumbers w:val="0"/>
        <w:tabs>
          <w:tab w:val="left" w:pos="720"/>
          <w:tab w:val="clear" w:pos="1140"/>
        </w:tabs>
        <w:spacing w:before="0" w:beforeAutospacing="1" w:after="0" w:afterAutospacing="1"/>
        <w:ind w:left="1300" w:leftChars="0" w:hanging="360"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Microservices. </w:t>
      </w:r>
    </w:p>
    <w:p w14:paraId="3CC604AC">
      <w:pPr>
        <w:pStyle w:val="85"/>
        <w:keepNext w:val="0"/>
        <w:keepLines w:val="0"/>
        <w:widowControl/>
        <w:suppressLineNumbers w:val="0"/>
        <w:ind w:firstLine="720" w:firstLineChars="0"/>
        <w:rPr>
          <w:rFonts w:hint="default" w:ascii="Times New Roman" w:hAnsi="Times New Roman" w:cs="Times New Roman"/>
          <w:b w:val="0"/>
          <w:bCs w:val="0"/>
          <w:sz w:val="22"/>
          <w:szCs w:val="22"/>
        </w:rPr>
      </w:pPr>
      <w:r>
        <w:rPr>
          <w:rStyle w:val="92"/>
          <w:rFonts w:hint="default" w:ascii="Times New Roman" w:hAnsi="Times New Roman" w:cs="Times New Roman"/>
          <w:b w:val="0"/>
          <w:bCs w:val="0"/>
          <w:sz w:val="22"/>
          <w:szCs w:val="22"/>
        </w:rPr>
        <w:t>Không nên dùng</w:t>
      </w:r>
      <w:r>
        <w:rPr>
          <w:rFonts w:hint="default" w:ascii="Times New Roman" w:hAnsi="Times New Roman" w:cs="Times New Roman"/>
          <w:b w:val="0"/>
          <w:bCs w:val="0"/>
          <w:sz w:val="22"/>
          <w:szCs w:val="22"/>
        </w:rPr>
        <w:t xml:space="preserve"> nếu tác vụ chủ yếu là </w:t>
      </w:r>
      <w:r>
        <w:rPr>
          <w:rStyle w:val="92"/>
          <w:rFonts w:hint="default" w:ascii="Times New Roman" w:hAnsi="Times New Roman" w:cs="Times New Roman"/>
          <w:b w:val="0"/>
          <w:bCs w:val="0"/>
          <w:sz w:val="22"/>
          <w:szCs w:val="22"/>
        </w:rPr>
        <w:t>CPU-bound</w:t>
      </w:r>
      <w:r>
        <w:rPr>
          <w:rFonts w:hint="default" w:ascii="Times New Roman" w:hAnsi="Times New Roman" w:cs="Times New Roman"/>
          <w:b w:val="0"/>
          <w:bCs w:val="0"/>
          <w:sz w:val="22"/>
          <w:szCs w:val="22"/>
        </w:rPr>
        <w:t>, ví dụ:</w:t>
      </w:r>
    </w:p>
    <w:p w14:paraId="5BBA85EE">
      <w:pPr>
        <w:keepNext w:val="0"/>
        <w:keepLines w:val="0"/>
        <w:widowControl/>
        <w:numPr>
          <w:ilvl w:val="0"/>
          <w:numId w:val="16"/>
        </w:numPr>
        <w:suppressLineNumbers w:val="0"/>
        <w:spacing w:before="0" w:beforeAutospacing="1" w:after="0" w:afterAutospacing="1"/>
        <w:ind w:left="1140" w:leftChars="0" w:hanging="360"/>
        <w:rPr>
          <w:rFonts w:hint="default" w:ascii="Times New Roman" w:hAnsi="Times New Roman" w:cs="Times New Roman"/>
          <w:sz w:val="22"/>
          <w:szCs w:val="22"/>
        </w:rPr>
      </w:pPr>
      <w:r>
        <w:rPr>
          <w:rFonts w:hint="default" w:ascii="Times New Roman" w:hAnsi="Times New Roman" w:cs="Times New Roman"/>
          <w:sz w:val="22"/>
          <w:szCs w:val="22"/>
        </w:rPr>
        <w:t xml:space="preserve">Machine Learning. </w:t>
      </w:r>
    </w:p>
    <w:p w14:paraId="4F13B363">
      <w:pPr>
        <w:keepNext w:val="0"/>
        <w:keepLines w:val="0"/>
        <w:widowControl/>
        <w:numPr>
          <w:ilvl w:val="0"/>
          <w:numId w:val="16"/>
        </w:numPr>
        <w:suppressLineNumbers w:val="0"/>
        <w:spacing w:before="0" w:beforeAutospacing="1" w:after="0" w:afterAutospacing="1"/>
        <w:ind w:left="1140" w:leftChars="0" w:hanging="360"/>
        <w:rPr>
          <w:rFonts w:hint="default" w:ascii="Times New Roman" w:hAnsi="Times New Roman" w:cs="Times New Roman"/>
          <w:sz w:val="22"/>
          <w:szCs w:val="22"/>
        </w:rPr>
      </w:pPr>
      <w:r>
        <w:rPr>
          <w:rFonts w:hint="default" w:ascii="Times New Roman" w:hAnsi="Times New Roman" w:cs="Times New Roman"/>
          <w:sz w:val="22"/>
          <w:szCs w:val="22"/>
        </w:rPr>
        <w:t xml:space="preserve">Xử lý ảnh/video. </w:t>
      </w:r>
    </w:p>
    <w:p w14:paraId="5D7EF550">
      <w:pPr>
        <w:keepNext w:val="0"/>
        <w:keepLines w:val="0"/>
        <w:widowControl/>
        <w:numPr>
          <w:ilvl w:val="0"/>
          <w:numId w:val="16"/>
        </w:numPr>
        <w:suppressLineNumbers w:val="0"/>
        <w:spacing w:before="0" w:beforeAutospacing="1" w:after="0" w:afterAutospacing="1"/>
        <w:ind w:left="1140" w:leftChars="0" w:hanging="360"/>
        <w:rPr>
          <w:rFonts w:hint="default" w:ascii="Times New Roman" w:hAnsi="Times New Roman" w:cs="Times New Roman"/>
          <w:sz w:val="22"/>
          <w:szCs w:val="22"/>
        </w:rPr>
      </w:pPr>
      <w:r>
        <w:rPr>
          <w:rFonts w:hint="default" w:ascii="Times New Roman" w:hAnsi="Times New Roman" w:cs="Times New Roman"/>
          <w:sz w:val="22"/>
          <w:szCs w:val="22"/>
        </w:rPr>
        <w:t xml:space="preserve">Mã hóa (Encryption). </w:t>
      </w:r>
    </w:p>
    <w:p w14:paraId="3F476E8C">
      <w:pPr>
        <w:keepNext w:val="0"/>
        <w:keepLines w:val="0"/>
        <w:widowControl/>
        <w:numPr>
          <w:ilvl w:val="0"/>
          <w:numId w:val="16"/>
        </w:numPr>
        <w:suppressLineNumbers w:val="0"/>
        <w:spacing w:before="0" w:beforeAutospacing="1" w:after="0" w:afterAutospacing="1"/>
        <w:ind w:left="1140" w:leftChars="0" w:hanging="360"/>
        <w:rPr>
          <w:rFonts w:hint="default" w:ascii="Times New Roman" w:hAnsi="Times New Roman" w:cs="Times New Roman"/>
          <w:sz w:val="22"/>
          <w:szCs w:val="22"/>
        </w:rPr>
      </w:pPr>
      <w:r>
        <w:rPr>
          <w:rFonts w:hint="default" w:ascii="Times New Roman" w:hAnsi="Times New Roman" w:cs="Times New Roman"/>
          <w:sz w:val="22"/>
          <w:szCs w:val="22"/>
        </w:rPr>
        <w:t xml:space="preserve">Tính toán số học lớn. </w:t>
      </w:r>
    </w:p>
    <w:p w14:paraId="6DED0DF2">
      <w:pPr>
        <w:pStyle w:val="85"/>
        <w:keepNext w:val="0"/>
        <w:keepLines w:val="0"/>
        <w:widowControl/>
        <w:suppressLineNumbers w:val="0"/>
        <w:ind w:firstLine="720" w:firstLineChars="0"/>
        <w:rPr>
          <w:rFonts w:hint="default" w:ascii="Times New Roman" w:hAnsi="Times New Roman" w:cs="Times New Roman"/>
          <w:sz w:val="22"/>
          <w:szCs w:val="22"/>
        </w:rPr>
      </w:pPr>
      <w:r>
        <w:rPr>
          <w:rFonts w:hint="default" w:ascii="Times New Roman" w:hAnsi="Times New Roman" w:cs="Times New Roman"/>
          <w:sz w:val="22"/>
          <w:szCs w:val="22"/>
        </w:rPr>
        <w:t>Trong các trường hợp này, hiệu năng bị giới hạn bởi số lõi CPU chứ không phải số lượng thread.</w:t>
      </w:r>
    </w:p>
    <w:p w14:paraId="3D42C554">
      <w:pPr>
        <w:numPr>
          <w:ilvl w:val="0"/>
          <w:numId w:val="0"/>
        </w:numPr>
        <w:spacing w:line="240" w:lineRule="auto"/>
        <w:ind w:firstLine="720" w:firstLineChars="0"/>
        <w:rPr>
          <w:rFonts w:hint="default" w:ascii="Times New Roman" w:hAnsi="Times New Roman" w:cs="Times New Roman"/>
          <w:sz w:val="22"/>
          <w:szCs w:val="22"/>
          <w:lang w:val="en-US"/>
        </w:rPr>
      </w:pPr>
    </w:p>
    <w:p w14:paraId="00394CC8">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Advantages &amp; Disadvantages ?</w:t>
      </w:r>
    </w:p>
    <w:p w14:paraId="195C1A16">
      <w:pPr>
        <w:pStyle w:val="5"/>
        <w:keepNext w:val="0"/>
        <w:keepLines w:val="0"/>
        <w:widowControl/>
        <w:suppressLineNumbers w:val="0"/>
        <w:ind w:firstLine="720" w:firstLineChars="0"/>
        <w:rPr>
          <w:rFonts w:hint="default" w:ascii="Times New Roman" w:hAnsi="Times New Roman" w:cs="Times New Roman"/>
          <w:sz w:val="22"/>
          <w:szCs w:val="22"/>
        </w:rPr>
      </w:pPr>
      <w:r>
        <w:rPr>
          <w:rFonts w:hint="default" w:ascii="Times New Roman" w:hAnsi="Times New Roman" w:cs="Times New Roman"/>
          <w:sz w:val="22"/>
          <w:szCs w:val="22"/>
        </w:rPr>
        <w:t>Advantages</w:t>
      </w:r>
    </w:p>
    <w:p w14:paraId="0CFDD6DE">
      <w:pPr>
        <w:keepNext w:val="0"/>
        <w:keepLines w:val="0"/>
        <w:widowControl/>
        <w:numPr>
          <w:ilvl w:val="0"/>
          <w:numId w:val="17"/>
        </w:numPr>
        <w:suppressLineNumbers w:val="0"/>
        <w:spacing w:before="0" w:beforeAutospacing="1" w:after="0" w:afterAutospacing="1"/>
        <w:ind w:left="1140" w:leftChars="0" w:hanging="360"/>
        <w:rPr>
          <w:rFonts w:hint="default" w:ascii="Times New Roman" w:hAnsi="Times New Roman" w:cs="Times New Roman"/>
          <w:sz w:val="22"/>
          <w:szCs w:val="22"/>
        </w:rPr>
      </w:pPr>
      <w:r>
        <w:rPr>
          <w:rFonts w:hint="default" w:ascii="Times New Roman" w:hAnsi="Times New Roman" w:cs="Times New Roman"/>
          <w:sz w:val="22"/>
          <w:szCs w:val="22"/>
        </w:rPr>
        <w:t xml:space="preserve">Rất nhẹ, tạo nhanh. </w:t>
      </w:r>
    </w:p>
    <w:p w14:paraId="1933EFE0">
      <w:pPr>
        <w:keepNext w:val="0"/>
        <w:keepLines w:val="0"/>
        <w:widowControl/>
        <w:numPr>
          <w:ilvl w:val="0"/>
          <w:numId w:val="17"/>
        </w:numPr>
        <w:suppressLineNumbers w:val="0"/>
        <w:spacing w:before="0" w:beforeAutospacing="1" w:after="0" w:afterAutospacing="1"/>
        <w:ind w:left="1140" w:leftChars="0" w:hanging="360"/>
        <w:rPr>
          <w:rFonts w:hint="default" w:ascii="Times New Roman" w:hAnsi="Times New Roman" w:cs="Times New Roman"/>
          <w:sz w:val="22"/>
          <w:szCs w:val="22"/>
        </w:rPr>
      </w:pPr>
      <w:r>
        <w:rPr>
          <w:rFonts w:hint="default" w:ascii="Times New Roman" w:hAnsi="Times New Roman" w:cs="Times New Roman"/>
          <w:sz w:val="22"/>
          <w:szCs w:val="22"/>
        </w:rPr>
        <w:t xml:space="preserve">Có thể tạo hàng trăm nghìn hoặc hàng triệu thread. </w:t>
      </w:r>
    </w:p>
    <w:p w14:paraId="4E479ADF">
      <w:pPr>
        <w:keepNext w:val="0"/>
        <w:keepLines w:val="0"/>
        <w:widowControl/>
        <w:numPr>
          <w:ilvl w:val="0"/>
          <w:numId w:val="17"/>
        </w:numPr>
        <w:suppressLineNumbers w:val="0"/>
        <w:spacing w:before="0" w:beforeAutospacing="1" w:after="0" w:afterAutospacing="1"/>
        <w:ind w:left="1140" w:leftChars="0" w:hanging="360"/>
        <w:rPr>
          <w:rFonts w:hint="default" w:ascii="Times New Roman" w:hAnsi="Times New Roman" w:cs="Times New Roman"/>
          <w:sz w:val="22"/>
          <w:szCs w:val="22"/>
        </w:rPr>
      </w:pPr>
      <w:r>
        <w:rPr>
          <w:rFonts w:hint="default" w:ascii="Times New Roman" w:hAnsi="Times New Roman" w:cs="Times New Roman"/>
          <w:sz w:val="22"/>
          <w:szCs w:val="22"/>
        </w:rPr>
        <w:t xml:space="preserve">Giảm số lượng OS Thread. </w:t>
      </w:r>
    </w:p>
    <w:p w14:paraId="25D98971">
      <w:pPr>
        <w:keepNext w:val="0"/>
        <w:keepLines w:val="0"/>
        <w:widowControl/>
        <w:numPr>
          <w:ilvl w:val="0"/>
          <w:numId w:val="17"/>
        </w:numPr>
        <w:suppressLineNumbers w:val="0"/>
        <w:spacing w:before="0" w:beforeAutospacing="1" w:after="0" w:afterAutospacing="1"/>
        <w:ind w:left="1140" w:leftChars="0" w:hanging="360"/>
        <w:rPr>
          <w:rFonts w:hint="default" w:ascii="Times New Roman" w:hAnsi="Times New Roman" w:cs="Times New Roman"/>
          <w:sz w:val="22"/>
          <w:szCs w:val="22"/>
        </w:rPr>
      </w:pPr>
      <w:r>
        <w:rPr>
          <w:rFonts w:hint="default" w:ascii="Times New Roman" w:hAnsi="Times New Roman" w:cs="Times New Roman"/>
          <w:sz w:val="22"/>
          <w:szCs w:val="22"/>
        </w:rPr>
        <w:t xml:space="preserve">Giảm chi phí Context Switching. </w:t>
      </w:r>
    </w:p>
    <w:p w14:paraId="75D2F8A8">
      <w:pPr>
        <w:keepNext w:val="0"/>
        <w:keepLines w:val="0"/>
        <w:widowControl/>
        <w:numPr>
          <w:ilvl w:val="0"/>
          <w:numId w:val="17"/>
        </w:numPr>
        <w:suppressLineNumbers w:val="0"/>
        <w:spacing w:before="0" w:beforeAutospacing="1" w:after="0" w:afterAutospacing="1"/>
        <w:ind w:left="1140" w:leftChars="0" w:hanging="360"/>
        <w:rPr>
          <w:rFonts w:hint="default" w:ascii="Times New Roman" w:hAnsi="Times New Roman" w:cs="Times New Roman"/>
          <w:sz w:val="22"/>
          <w:szCs w:val="22"/>
        </w:rPr>
      </w:pPr>
      <w:r>
        <w:rPr>
          <w:rFonts w:hint="default" w:ascii="Times New Roman" w:hAnsi="Times New Roman" w:cs="Times New Roman"/>
          <w:sz w:val="22"/>
          <w:szCs w:val="22"/>
        </w:rPr>
        <w:t xml:space="preserve">Tận dụng CPU tốt hơn khi có nhiều tác vụ I/O. </w:t>
      </w:r>
    </w:p>
    <w:p w14:paraId="51D4A0B1">
      <w:pPr>
        <w:keepNext w:val="0"/>
        <w:keepLines w:val="0"/>
        <w:widowControl/>
        <w:numPr>
          <w:ilvl w:val="0"/>
          <w:numId w:val="17"/>
        </w:numPr>
        <w:suppressLineNumbers w:val="0"/>
        <w:spacing w:before="0" w:beforeAutospacing="1" w:after="0" w:afterAutospacing="1"/>
        <w:ind w:left="1140" w:leftChars="0" w:hanging="360"/>
        <w:rPr>
          <w:rFonts w:hint="default" w:ascii="Times New Roman" w:hAnsi="Times New Roman" w:cs="Times New Roman"/>
          <w:sz w:val="22"/>
          <w:szCs w:val="22"/>
        </w:rPr>
      </w:pPr>
      <w:r>
        <w:rPr>
          <w:rFonts w:hint="default" w:ascii="Times New Roman" w:hAnsi="Times New Roman" w:cs="Times New Roman"/>
          <w:sz w:val="22"/>
          <w:szCs w:val="22"/>
        </w:rPr>
        <w:t xml:space="preserve">Viết code blocking đơn giản thay vì callback hoặc reactive. </w:t>
      </w:r>
    </w:p>
    <w:p w14:paraId="027B52CC">
      <w:pPr>
        <w:pStyle w:val="5"/>
        <w:keepNext w:val="0"/>
        <w:keepLines w:val="0"/>
        <w:widowControl/>
        <w:suppressLineNumbers w:val="0"/>
        <w:ind w:firstLine="720" w:firstLineChars="0"/>
        <w:rPr>
          <w:rFonts w:hint="default" w:ascii="Times New Roman" w:hAnsi="Times New Roman" w:cs="Times New Roman"/>
          <w:sz w:val="22"/>
          <w:szCs w:val="22"/>
        </w:rPr>
      </w:pPr>
      <w:r>
        <w:rPr>
          <w:rFonts w:hint="default" w:ascii="Times New Roman" w:hAnsi="Times New Roman" w:cs="Times New Roman"/>
          <w:sz w:val="22"/>
          <w:szCs w:val="22"/>
        </w:rPr>
        <w:t>Disadvantages</w:t>
      </w:r>
    </w:p>
    <w:p w14:paraId="5D01DD57">
      <w:pPr>
        <w:keepNext w:val="0"/>
        <w:keepLines w:val="0"/>
        <w:widowControl/>
        <w:numPr>
          <w:ilvl w:val="0"/>
          <w:numId w:val="18"/>
        </w:numPr>
        <w:suppressLineNumbers w:val="0"/>
        <w:spacing w:before="0" w:beforeAutospacing="1" w:after="0" w:afterAutospacing="1"/>
        <w:ind w:left="1140" w:leftChars="0" w:hanging="360"/>
        <w:rPr>
          <w:rFonts w:hint="default" w:ascii="Times New Roman" w:hAnsi="Times New Roman" w:cs="Times New Roman"/>
          <w:sz w:val="22"/>
          <w:szCs w:val="22"/>
        </w:rPr>
      </w:pPr>
      <w:r>
        <w:rPr>
          <w:rFonts w:hint="default" w:ascii="Times New Roman" w:hAnsi="Times New Roman" w:cs="Times New Roman"/>
          <w:sz w:val="22"/>
          <w:szCs w:val="22"/>
        </w:rPr>
        <w:t xml:space="preserve">Không giúp tăng hiệu năng cho tác vụ CPU-intensive. </w:t>
      </w:r>
    </w:p>
    <w:p w14:paraId="0241106C">
      <w:pPr>
        <w:keepNext w:val="0"/>
        <w:keepLines w:val="0"/>
        <w:widowControl/>
        <w:numPr>
          <w:ilvl w:val="0"/>
          <w:numId w:val="18"/>
        </w:numPr>
        <w:suppressLineNumbers w:val="0"/>
        <w:spacing w:before="0" w:beforeAutospacing="1" w:after="0" w:afterAutospacing="1"/>
        <w:ind w:left="1140" w:leftChars="0" w:hanging="360"/>
        <w:rPr>
          <w:rFonts w:hint="default" w:ascii="Times New Roman" w:hAnsi="Times New Roman" w:cs="Times New Roman"/>
          <w:sz w:val="22"/>
          <w:szCs w:val="22"/>
        </w:rPr>
      </w:pPr>
      <w:r>
        <w:rPr>
          <w:rFonts w:hint="default" w:ascii="Times New Roman" w:hAnsi="Times New Roman" w:cs="Times New Roman"/>
          <w:sz w:val="22"/>
          <w:szCs w:val="22"/>
        </w:rPr>
        <w:t xml:space="preserve">Một số thư viện cũ hoặc native code có thể chưa tối ưu cho Virtual Thread. </w:t>
      </w:r>
    </w:p>
    <w:p w14:paraId="492E9667">
      <w:pPr>
        <w:keepNext w:val="0"/>
        <w:keepLines w:val="0"/>
        <w:widowControl/>
        <w:numPr>
          <w:ilvl w:val="0"/>
          <w:numId w:val="18"/>
        </w:numPr>
        <w:suppressLineNumbers w:val="0"/>
        <w:spacing w:before="0" w:beforeAutospacing="1" w:after="0" w:afterAutospacing="1"/>
        <w:ind w:left="1140" w:leftChars="0" w:hanging="360"/>
        <w:rPr>
          <w:rFonts w:hint="default" w:ascii="Times New Roman" w:hAnsi="Times New Roman" w:cs="Times New Roman"/>
          <w:sz w:val="22"/>
          <w:szCs w:val="22"/>
        </w:rPr>
      </w:pPr>
      <w:r>
        <w:rPr>
          <w:rFonts w:hint="default" w:ascii="Times New Roman" w:hAnsi="Times New Roman" w:cs="Times New Roman"/>
          <w:sz w:val="22"/>
          <w:szCs w:val="22"/>
        </w:rPr>
        <w:t xml:space="preserve">Cần hiểu rõ cơ chế blocking để tránh giữ Platform Thread quá lâu (ví dụ khi dùng synchronized hoặc native blocking). </w:t>
      </w:r>
    </w:p>
    <w:p w14:paraId="5CB65520">
      <w:pPr>
        <w:pStyle w:val="5"/>
        <w:numPr>
          <w:ilvl w:val="1"/>
          <w:numId w:val="11"/>
        </w:numPr>
        <w:bidi w:val="0"/>
        <w:spacing w:line="240" w:lineRule="auto"/>
        <w:ind w:left="845" w:left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Common interview question?</w:t>
      </w:r>
    </w:p>
    <w:p w14:paraId="4D936D7A">
      <w:pPr>
        <w:pStyle w:val="5"/>
        <w:numPr>
          <w:ilvl w:val="2"/>
          <w:numId w:val="11"/>
        </w:numPr>
        <w:bidi w:val="0"/>
        <w:spacing w:line="240" w:lineRule="auto"/>
        <w:ind w:left="1265" w:leftChars="0"/>
        <w:rPr>
          <w:rFonts w:hint="default" w:ascii="Times New Roman" w:hAnsi="Times New Roman" w:cs="Times New Roman"/>
          <w:sz w:val="22"/>
          <w:szCs w:val="22"/>
          <w:lang w:val="en-US"/>
        </w:rPr>
      </w:pPr>
      <w:r>
        <w:rPr>
          <w:rFonts w:hint="default" w:ascii="Times New Roman" w:hAnsi="Times New Roman" w:eastAsia="SimSun" w:cs="Times New Roman"/>
          <w:sz w:val="22"/>
          <w:szCs w:val="22"/>
        </w:rPr>
        <w:t>Virtual Thread là gì?</w:t>
      </w:r>
    </w:p>
    <w:p w14:paraId="17741F19">
      <w:pPr>
        <w:ind w:firstLine="1281" w:firstLineChars="0"/>
        <w:rPr>
          <w:rFonts w:hint="default" w:ascii="Times New Roman" w:hAnsi="Times New Roman" w:cs="Times New Roman"/>
          <w:sz w:val="22"/>
          <w:szCs w:val="22"/>
          <w:lang w:val="en-US"/>
        </w:rPr>
      </w:pPr>
      <w:r>
        <w:rPr>
          <w:rFonts w:hint="default" w:ascii="Times New Roman" w:hAnsi="Times New Roman" w:eastAsia="SimSun" w:cs="Times New Roman"/>
          <w:sz w:val="22"/>
          <w:szCs w:val="22"/>
        </w:rPr>
        <w:t>Virtual Thread là thread nhẹ do JVM quản lý. Nhiều Virtual Thread có thể chia sẻ một số lượng nhỏ Platform Thread, giúp xử lý lượng lớn tác vụ đồng thời với chi phí thấp.</w:t>
      </w:r>
    </w:p>
    <w:p w14:paraId="5C43FB21">
      <w:pPr>
        <w:pStyle w:val="5"/>
        <w:numPr>
          <w:ilvl w:val="2"/>
          <w:numId w:val="11"/>
        </w:numPr>
        <w:bidi w:val="0"/>
        <w:spacing w:line="240" w:lineRule="auto"/>
        <w:ind w:left="1265" w:leftChars="0"/>
        <w:rPr>
          <w:rFonts w:hint="default" w:ascii="Times New Roman" w:hAnsi="Times New Roman" w:cs="Times New Roman"/>
          <w:sz w:val="22"/>
          <w:szCs w:val="22"/>
          <w:lang w:val="en-US"/>
        </w:rPr>
      </w:pPr>
      <w:r>
        <w:rPr>
          <w:rFonts w:hint="default" w:ascii="Times New Roman" w:hAnsi="Times New Roman" w:eastAsia="SimSun" w:cs="Times New Roman"/>
          <w:sz w:val="22"/>
          <w:szCs w:val="22"/>
        </w:rPr>
        <w:t>Virtual Thread khác Platform Thread như thế nào?</w:t>
      </w:r>
    </w:p>
    <w:p w14:paraId="56428509">
      <w:pPr>
        <w:ind w:firstLine="1281" w:firstLineChars="0"/>
        <w:rPr>
          <w:rFonts w:hint="default" w:ascii="Times New Roman" w:hAnsi="Times New Roman" w:cs="Times New Roman"/>
          <w:b/>
          <w:bCs/>
          <w:sz w:val="22"/>
          <w:szCs w:val="22"/>
          <w:lang w:val="en-US"/>
        </w:rPr>
      </w:pPr>
      <w:r>
        <w:rPr>
          <w:rFonts w:hint="default" w:ascii="Times New Roman" w:hAnsi="Times New Roman" w:eastAsia="SimSun" w:cs="Times New Roman"/>
          <w:b/>
          <w:bCs/>
          <w:sz w:val="22"/>
          <w:szCs w:val="22"/>
        </w:rPr>
        <w:t>Platform Thread</w:t>
      </w:r>
      <w:r>
        <w:rPr>
          <w:rFonts w:hint="default" w:ascii="Times New Roman" w:hAnsi="Times New Roman" w:cs="Times New Roman"/>
          <w:b/>
          <w:bCs/>
          <w:sz w:val="22"/>
          <w:szCs w:val="22"/>
          <w:lang w:val="en-US"/>
        </w:rPr>
        <w:t>:</w:t>
      </w:r>
    </w:p>
    <w:p w14:paraId="0AA82156">
      <w:pPr>
        <w:ind w:firstLine="1281" w:firstLineChars="0"/>
        <w:rPr>
          <w:rFonts w:hint="default" w:ascii="Times New Roman" w:hAnsi="Times New Roman" w:eastAsia="SimSun" w:cs="Times New Roman"/>
          <w:sz w:val="22"/>
          <w:szCs w:val="22"/>
        </w:rPr>
      </w:pPr>
      <w:r>
        <w:rPr>
          <w:rFonts w:hint="default" w:ascii="Times New Roman" w:hAnsi="Times New Roman" w:cs="Times New Roman"/>
          <w:sz w:val="22"/>
          <w:szCs w:val="22"/>
          <w:lang w:val="en-US"/>
        </w:rPr>
        <w:t>-</w:t>
      </w:r>
      <w:r>
        <w:rPr>
          <w:rFonts w:hint="default" w:ascii="Times New Roman" w:hAnsi="Times New Roman" w:eastAsia="SimSun" w:cs="Times New Roman"/>
          <w:sz w:val="22"/>
          <w:szCs w:val="22"/>
        </w:rPr>
        <w:t>Gần như 1:1 với OS Thread</w:t>
      </w:r>
    </w:p>
    <w:p w14:paraId="46FDE45A">
      <w:pPr>
        <w:ind w:firstLine="1281" w:firstLineChars="0"/>
        <w:rPr>
          <w:rFonts w:hint="default" w:ascii="Times New Roman" w:hAnsi="Times New Roman" w:eastAsia="SimSun" w:cs="Times New Roman"/>
          <w:sz w:val="22"/>
          <w:szCs w:val="22"/>
        </w:rPr>
      </w:pPr>
      <w:r>
        <w:rPr>
          <w:rFonts w:hint="default" w:ascii="Times New Roman" w:hAnsi="Times New Roman" w:cs="Times New Roman"/>
          <w:sz w:val="22"/>
          <w:szCs w:val="22"/>
          <w:lang w:val="en-US"/>
        </w:rPr>
        <w:t>-</w:t>
      </w:r>
      <w:r>
        <w:rPr>
          <w:rFonts w:hint="default" w:ascii="Times New Roman" w:hAnsi="Times New Roman" w:eastAsia="SimSun" w:cs="Times New Roman"/>
          <w:sz w:val="22"/>
          <w:szCs w:val="22"/>
        </w:rPr>
        <w:t>Nặng</w:t>
      </w:r>
    </w:p>
    <w:p w14:paraId="4BDFD75D">
      <w:pPr>
        <w:ind w:firstLine="1281" w:firstLineChars="0"/>
        <w:rPr>
          <w:rFonts w:hint="default" w:ascii="Times New Roman" w:hAnsi="Times New Roman" w:eastAsia="SimSun" w:cs="Times New Roman"/>
          <w:sz w:val="22"/>
          <w:szCs w:val="22"/>
        </w:rPr>
      </w:pPr>
      <w:r>
        <w:rPr>
          <w:rFonts w:hint="default" w:ascii="Times New Roman" w:hAnsi="Times New Roman" w:cs="Times New Roman"/>
          <w:sz w:val="22"/>
          <w:szCs w:val="22"/>
          <w:lang w:val="en-US"/>
        </w:rPr>
        <w:t>-</w:t>
      </w:r>
      <w:r>
        <w:rPr>
          <w:rFonts w:hint="default" w:ascii="Times New Roman" w:hAnsi="Times New Roman" w:eastAsia="SimSun" w:cs="Times New Roman"/>
          <w:sz w:val="22"/>
          <w:szCs w:val="22"/>
        </w:rPr>
        <w:t>Tạo ít</w:t>
      </w:r>
    </w:p>
    <w:p w14:paraId="0D1A8540">
      <w:pPr>
        <w:ind w:firstLine="1281" w:firstLineChars="0"/>
        <w:rPr>
          <w:rFonts w:hint="default" w:ascii="Times New Roman" w:hAnsi="Times New Roman" w:eastAsia="SimSun" w:cs="Times New Roman"/>
          <w:sz w:val="22"/>
          <w:szCs w:val="22"/>
        </w:rPr>
      </w:pPr>
      <w:r>
        <w:rPr>
          <w:rFonts w:hint="default" w:ascii="Times New Roman" w:hAnsi="Times New Roman" w:cs="Times New Roman"/>
          <w:sz w:val="22"/>
          <w:szCs w:val="22"/>
          <w:lang w:val="en-US"/>
        </w:rPr>
        <w:t>-</w:t>
      </w:r>
      <w:r>
        <w:rPr>
          <w:rFonts w:hint="default" w:ascii="Times New Roman" w:hAnsi="Times New Roman" w:eastAsia="SimSun" w:cs="Times New Roman"/>
          <w:sz w:val="22"/>
          <w:szCs w:val="22"/>
        </w:rPr>
        <w:t>Phù hợp mọi tác vụ</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
      </w:tblGrid>
      <w:tr w14:paraId="6AF31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D2BB76">
            <w:pPr>
              <w:jc w:val="center"/>
              <w:rPr>
                <w:rFonts w:hint="default" w:ascii="Times New Roman" w:hAnsi="Times New Roman" w:cs="Times New Roman"/>
                <w:b/>
                <w:bCs/>
                <w:sz w:val="22"/>
                <w:szCs w:val="22"/>
              </w:rPr>
            </w:pPr>
          </w:p>
        </w:tc>
      </w:tr>
    </w:tbl>
    <w:p w14:paraId="7979C658">
      <w:pPr>
        <w:rPr>
          <w:rFonts w:hint="default" w:ascii="Times New Roman" w:hAnsi="Times New Roman" w:cs="Times New Roman"/>
          <w:vanish/>
          <w:sz w:val="22"/>
          <w:szCs w:val="22"/>
        </w:rPr>
      </w:pPr>
    </w:p>
    <w:p w14:paraId="41A46144">
      <w:pPr>
        <w:ind w:firstLine="1281" w:firstLineChars="0"/>
        <w:rPr>
          <w:rFonts w:hint="default" w:ascii="Times New Roman" w:hAnsi="Times New Roman" w:cs="Times New Roman"/>
          <w:sz w:val="22"/>
          <w:szCs w:val="22"/>
          <w:lang w:val="en-US"/>
        </w:rPr>
      </w:pPr>
      <w:r>
        <w:rPr>
          <w:rFonts w:hint="default" w:ascii="Times New Roman" w:hAnsi="Times New Roman" w:cs="Times New Roman"/>
          <w:sz w:val="22"/>
          <w:szCs w:val="22"/>
          <w:lang w:val="en-US"/>
        </w:rPr>
        <w:t>Vitrul Thread:</w:t>
      </w:r>
    </w:p>
    <w:p w14:paraId="20AEAACE">
      <w:pPr>
        <w:ind w:firstLine="1281" w:firstLineChars="0"/>
        <w:rPr>
          <w:rFonts w:hint="default" w:ascii="Times New Roman" w:hAnsi="Times New Roman" w:eastAsia="SimSun" w:cs="Times New Roman"/>
          <w:sz w:val="22"/>
          <w:szCs w:val="22"/>
        </w:rPr>
      </w:pPr>
      <w:r>
        <w:rPr>
          <w:rFonts w:hint="default" w:ascii="Times New Roman" w:hAnsi="Times New Roman" w:cs="Times New Roman"/>
          <w:sz w:val="22"/>
          <w:szCs w:val="22"/>
          <w:lang w:val="en-US"/>
        </w:rPr>
        <w:t xml:space="preserve">- </w:t>
      </w:r>
      <w:r>
        <w:rPr>
          <w:rFonts w:hint="default" w:ascii="Times New Roman" w:hAnsi="Times New Roman" w:eastAsia="SimSun" w:cs="Times New Roman"/>
          <w:b/>
          <w:bCs/>
          <w:kern w:val="0"/>
          <w:sz w:val="22"/>
          <w:szCs w:val="22"/>
          <w:lang w:val="en-US" w:eastAsia="zh-CN" w:bidi="ar"/>
        </w:rPr>
        <w:t xml:space="preserve">  </w:t>
      </w:r>
      <w:r>
        <w:rPr>
          <w:rFonts w:hint="default" w:ascii="Times New Roman" w:hAnsi="Times New Roman" w:eastAsia="SimSun" w:cs="Times New Roman"/>
          <w:sz w:val="22"/>
          <w:szCs w:val="22"/>
        </w:rPr>
        <w:t>Do JVM quản lý, không gắn cố định với O</w:t>
      </w:r>
      <w:r>
        <w:rPr>
          <w:rFonts w:hint="default" w:ascii="Times New Roman" w:hAnsi="Times New Roman" w:eastAsia="SimSun" w:cs="Times New Roman"/>
          <w:sz w:val="22"/>
          <w:szCs w:val="22"/>
          <w:lang w:val="en-US"/>
        </w:rPr>
        <w:t xml:space="preserve">S </w:t>
      </w:r>
      <w:r>
        <w:rPr>
          <w:rFonts w:hint="default" w:ascii="Times New Roman" w:hAnsi="Times New Roman" w:eastAsia="SimSun" w:cs="Times New Roman"/>
          <w:sz w:val="22"/>
          <w:szCs w:val="22"/>
        </w:rPr>
        <w:t>Thread</w:t>
      </w:r>
    </w:p>
    <w:p w14:paraId="0EE23C0B">
      <w:pPr>
        <w:ind w:firstLine="1281" w:firstLineChars="0"/>
        <w:rPr>
          <w:rFonts w:hint="default" w:ascii="Times New Roman" w:hAnsi="Times New Roman" w:eastAsia="SimSun" w:cs="Times New Roman"/>
          <w:sz w:val="22"/>
          <w:szCs w:val="22"/>
        </w:rPr>
      </w:pPr>
      <w:r>
        <w:rPr>
          <w:rFonts w:hint="default" w:ascii="Times New Roman" w:hAnsi="Times New Roman" w:cs="Times New Roman"/>
          <w:sz w:val="22"/>
          <w:szCs w:val="22"/>
          <w:lang w:val="en-US"/>
        </w:rPr>
        <w:t xml:space="preserve">- </w:t>
      </w:r>
      <w:r>
        <w:rPr>
          <w:rFonts w:hint="default" w:ascii="Times New Roman" w:hAnsi="Times New Roman" w:eastAsia="SimSun" w:cs="Times New Roman"/>
          <w:sz w:val="22"/>
          <w:szCs w:val="22"/>
        </w:rPr>
        <w:t>Rất nhẹ</w:t>
      </w:r>
    </w:p>
    <w:p w14:paraId="31CA8292">
      <w:pPr>
        <w:ind w:firstLine="1281" w:firstLineChars="0"/>
        <w:rPr>
          <w:rFonts w:hint="default" w:ascii="Times New Roman" w:hAnsi="Times New Roman" w:eastAsia="SimSun" w:cs="Times New Roman"/>
          <w:sz w:val="22"/>
          <w:szCs w:val="22"/>
        </w:rPr>
      </w:pPr>
      <w:r>
        <w:rPr>
          <w:rFonts w:hint="default" w:ascii="Times New Roman" w:hAnsi="Times New Roman" w:cs="Times New Roman"/>
          <w:sz w:val="22"/>
          <w:szCs w:val="22"/>
          <w:lang w:val="en-US"/>
        </w:rPr>
        <w:t xml:space="preserve">- </w:t>
      </w:r>
      <w:r>
        <w:rPr>
          <w:rFonts w:hint="default" w:ascii="Times New Roman" w:hAnsi="Times New Roman" w:eastAsia="SimSun" w:cs="Times New Roman"/>
          <w:sz w:val="22"/>
          <w:szCs w:val="22"/>
        </w:rPr>
        <w:t>Có thể tạo rất nhiều</w:t>
      </w:r>
    </w:p>
    <w:p w14:paraId="19228790">
      <w:pPr>
        <w:ind w:firstLine="1281" w:firstLineChars="0"/>
        <w:rPr>
          <w:rFonts w:hint="default" w:ascii="Times New Roman" w:hAnsi="Times New Roman" w:eastAsia="SimSun" w:cs="Times New Roman"/>
          <w:sz w:val="22"/>
          <w:szCs w:val="22"/>
          <w:lang w:val="en-US"/>
        </w:rPr>
      </w:pPr>
      <w:r>
        <w:rPr>
          <w:rFonts w:hint="default" w:ascii="Times New Roman" w:hAnsi="Times New Roman" w:cs="Times New Roman"/>
          <w:sz w:val="22"/>
          <w:szCs w:val="22"/>
          <w:lang w:val="en-US"/>
        </w:rPr>
        <w:t>-</w:t>
      </w:r>
      <w:r>
        <w:rPr>
          <w:rFonts w:hint="default" w:ascii="Times New Roman" w:hAnsi="Times New Roman" w:eastAsia="SimSun" w:cs="Times New Roman"/>
          <w:sz w:val="22"/>
          <w:szCs w:val="22"/>
        </w:rPr>
        <w:t>Đặc biệt hiệu quả với I/O-bound</w:t>
      </w:r>
    </w:p>
    <w:p w14:paraId="32D89286">
      <w:pPr>
        <w:ind w:firstLine="1281" w:firstLineChars="0"/>
        <w:rPr>
          <w:rFonts w:hint="default" w:ascii="Times New Roman" w:hAnsi="Times New Roman" w:eastAsia="SimSun" w:cs="Times New Roman"/>
          <w:sz w:val="22"/>
          <w:szCs w:val="22"/>
          <w:lang w:val="en-US"/>
        </w:rPr>
      </w:pPr>
    </w:p>
    <w:p w14:paraId="2FEBAAE7">
      <w:pPr>
        <w:pStyle w:val="5"/>
        <w:numPr>
          <w:ilvl w:val="2"/>
          <w:numId w:val="11"/>
        </w:numPr>
        <w:bidi w:val="0"/>
        <w:spacing w:line="240" w:lineRule="auto"/>
        <w:ind w:left="1265" w:leftChars="0"/>
        <w:rPr>
          <w:rFonts w:hint="default" w:ascii="Times New Roman" w:hAnsi="Times New Roman" w:cs="Times New Roman"/>
          <w:sz w:val="22"/>
          <w:szCs w:val="22"/>
          <w:lang w:val="en-US"/>
        </w:rPr>
      </w:pPr>
      <w:r>
        <w:rPr>
          <w:rFonts w:hint="default" w:ascii="Times New Roman" w:hAnsi="Times New Roman" w:eastAsia="SimSun" w:cs="Times New Roman"/>
          <w:sz w:val="22"/>
          <w:szCs w:val="22"/>
        </w:rPr>
        <w:t>Điều gì xảy ra khi Virtual Thread chờ Database?</w:t>
      </w:r>
      <w:r>
        <w:rPr>
          <w:rFonts w:hint="default" w:ascii="Times New Roman" w:hAnsi="Times New Roman" w:cs="Times New Roman"/>
          <w:sz w:val="22"/>
          <w:szCs w:val="22"/>
          <w:lang w:val="en-US"/>
        </w:rPr>
        <w:t>?</w:t>
      </w:r>
    </w:p>
    <w:p w14:paraId="455EA1F2">
      <w:pPr>
        <w:ind w:firstLine="1281" w:firstLineChars="0"/>
        <w:rPr>
          <w:rFonts w:hint="default" w:ascii="Times New Roman" w:hAnsi="Times New Roman" w:cs="Times New Roman"/>
          <w:b w:val="0"/>
          <w:bCs w:val="0"/>
          <w:sz w:val="22"/>
          <w:szCs w:val="22"/>
          <w:lang w:val="en-US"/>
        </w:rPr>
      </w:pPr>
      <w:r>
        <w:rPr>
          <w:rFonts w:hint="default" w:ascii="Times New Roman" w:hAnsi="Times New Roman" w:eastAsia="SimSun" w:cs="Times New Roman"/>
          <w:b w:val="0"/>
          <w:bCs w:val="0"/>
          <w:sz w:val="22"/>
          <w:szCs w:val="22"/>
        </w:rPr>
        <w:t xml:space="preserve">JVM sẽ </w:t>
      </w:r>
      <w:r>
        <w:rPr>
          <w:rStyle w:val="92"/>
          <w:rFonts w:hint="default" w:ascii="Times New Roman" w:hAnsi="Times New Roman" w:eastAsia="SimSun" w:cs="Times New Roman"/>
          <w:b w:val="0"/>
          <w:bCs w:val="0"/>
          <w:sz w:val="22"/>
          <w:szCs w:val="22"/>
        </w:rPr>
        <w:t>park</w:t>
      </w:r>
      <w:r>
        <w:rPr>
          <w:rFonts w:hint="default" w:ascii="Times New Roman" w:hAnsi="Times New Roman" w:eastAsia="SimSun" w:cs="Times New Roman"/>
          <w:b w:val="0"/>
          <w:bCs w:val="0"/>
          <w:sz w:val="22"/>
          <w:szCs w:val="22"/>
        </w:rPr>
        <w:t xml:space="preserve"> Virtual Thread, </w:t>
      </w:r>
      <w:r>
        <w:rPr>
          <w:rStyle w:val="92"/>
          <w:rFonts w:hint="default" w:ascii="Times New Roman" w:hAnsi="Times New Roman" w:eastAsia="SimSun" w:cs="Times New Roman"/>
          <w:b w:val="0"/>
          <w:bCs w:val="0"/>
          <w:sz w:val="22"/>
          <w:szCs w:val="22"/>
        </w:rPr>
        <w:t>unmount</w:t>
      </w:r>
      <w:r>
        <w:rPr>
          <w:rFonts w:hint="default" w:ascii="Times New Roman" w:hAnsi="Times New Roman" w:eastAsia="SimSun" w:cs="Times New Roman"/>
          <w:b w:val="0"/>
          <w:bCs w:val="0"/>
          <w:sz w:val="22"/>
          <w:szCs w:val="22"/>
        </w:rPr>
        <w:t xml:space="preserve"> nó khỏi Platform Thread và cho Platform Thread xử lý Virtual Thread khác. Khi Database trả kết quả, JVM </w:t>
      </w:r>
      <w:r>
        <w:rPr>
          <w:rStyle w:val="92"/>
          <w:rFonts w:hint="default" w:ascii="Times New Roman" w:hAnsi="Times New Roman" w:eastAsia="SimSun" w:cs="Times New Roman"/>
          <w:b w:val="0"/>
          <w:bCs w:val="0"/>
          <w:sz w:val="22"/>
          <w:szCs w:val="22"/>
        </w:rPr>
        <w:t>mount</w:t>
      </w:r>
      <w:r>
        <w:rPr>
          <w:rFonts w:hint="default" w:ascii="Times New Roman" w:hAnsi="Times New Roman" w:eastAsia="SimSun" w:cs="Times New Roman"/>
          <w:b w:val="0"/>
          <w:bCs w:val="0"/>
          <w:sz w:val="22"/>
          <w:szCs w:val="22"/>
        </w:rPr>
        <w:t xml:space="preserve"> lại Virtual Thread lên một Platform Thread để tiếp tục thực thi. Đây là cơ chế cốt lõi giúp Virtual Thread đạt khả năng mở rộng cao.</w:t>
      </w:r>
    </w:p>
    <w:p w14:paraId="18B4855C">
      <w:pPr>
        <w:numPr>
          <w:numId w:val="0"/>
        </w:numPr>
        <w:spacing w:line="240" w:lineRule="auto"/>
        <w:ind w:left="720" w:leftChars="0" w:firstLine="720" w:firstLineChars="0"/>
        <w:rPr>
          <w:rFonts w:hint="default" w:ascii="Times New Roman" w:hAnsi="Times New Roman" w:cs="Times New Roman"/>
          <w:sz w:val="22"/>
          <w:szCs w:val="22"/>
          <w:lang w:val="en-US"/>
        </w:rPr>
      </w:pPr>
    </w:p>
    <w:p w14:paraId="28541ADD">
      <w:pPr>
        <w:spacing w:line="240" w:lineRule="auto"/>
        <w:jc w:val="left"/>
        <w:rPr>
          <w:rFonts w:hint="default" w:ascii="Times New Roman" w:hAnsi="Times New Roman" w:cs="Times New Roman"/>
          <w:b/>
          <w:bCs/>
          <w:sz w:val="22"/>
          <w:szCs w:val="22"/>
          <w:lang w:val="en-US"/>
        </w:rPr>
      </w:pPr>
    </w:p>
    <w:sectPr>
      <w:headerReference r:id="rId5" w:type="default"/>
      <w:pgSz w:w="11906" w:h="16838"/>
      <w:pgMar w:top="720" w:right="720" w:bottom="720" w:left="72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7BE5D">
    <w:pPr>
      <w:pStyle w:val="4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6646881">
                          <w:pPr>
                            <w:pStyle w:val="4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76646881">
                    <w:pPr>
                      <w:pStyle w:val="40"/>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43011F"/>
    <w:multiLevelType w:val="singleLevel"/>
    <w:tmpl w:val="9D43011F"/>
    <w:lvl w:ilvl="0" w:tentative="0">
      <w:start w:val="1"/>
      <w:numFmt w:val="bullet"/>
      <w:lvlText w:val=""/>
      <w:lvlJc w:val="left"/>
      <w:pPr>
        <w:tabs>
          <w:tab w:val="left" w:pos="2940"/>
        </w:tabs>
        <w:ind w:left="2940" w:leftChars="0" w:hanging="420" w:firstLineChars="0"/>
      </w:pPr>
      <w:rPr>
        <w:rFonts w:hint="default" w:ascii="Wingdings" w:hAnsi="Wingdings"/>
      </w:rPr>
    </w:lvl>
  </w:abstractNum>
  <w:abstractNum w:abstractNumId="1">
    <w:nsid w:val="B4BDF351"/>
    <w:multiLevelType w:val="multilevel"/>
    <w:tmpl w:val="B4BDF351"/>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
    <w:nsid w:val="C128DBF3"/>
    <w:multiLevelType w:val="multilevel"/>
    <w:tmpl w:val="C128DB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421E12E"/>
    <w:multiLevelType w:val="multilevel"/>
    <w:tmpl w:val="E421E1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232595A"/>
    <w:multiLevelType w:val="multilevel"/>
    <w:tmpl w:val="F232595A"/>
    <w:lvl w:ilvl="0" w:tentative="0">
      <w:start w:val="1"/>
      <w:numFmt w:val="bullet"/>
      <w:lvlText w:val=""/>
      <w:lvlJc w:val="left"/>
      <w:pPr>
        <w:tabs>
          <w:tab w:val="left" w:pos="1140"/>
        </w:tabs>
        <w:ind w:left="1300" w:hanging="360"/>
      </w:pPr>
      <w:rPr>
        <w:rFonts w:ascii="Symbol" w:hAnsi="Symbol" w:cs="Symbol"/>
        <w:sz w:val="20"/>
      </w:rPr>
    </w:lvl>
    <w:lvl w:ilvl="1" w:tentative="0">
      <w:start w:val="1"/>
      <w:numFmt w:val="bullet"/>
      <w:lvlText w:val="o"/>
      <w:lvlJc w:val="left"/>
      <w:pPr>
        <w:tabs>
          <w:tab w:val="left" w:pos="1860"/>
        </w:tabs>
        <w:ind w:left="2020" w:hanging="360"/>
      </w:pPr>
      <w:rPr>
        <w:rFonts w:ascii="Courier New" w:hAnsi="Courier New" w:cs="Courier New"/>
        <w:sz w:val="20"/>
      </w:rPr>
    </w:lvl>
    <w:lvl w:ilvl="2" w:tentative="0">
      <w:start w:val="1"/>
      <w:numFmt w:val="bullet"/>
      <w:lvlText w:val=""/>
      <w:lvlJc w:val="left"/>
      <w:pPr>
        <w:tabs>
          <w:tab w:val="left" w:pos="2580"/>
        </w:tabs>
        <w:ind w:left="2740" w:hanging="360"/>
      </w:pPr>
      <w:rPr>
        <w:rFonts w:ascii="Wingdings" w:hAnsi="Wingdings" w:cs="Wingdings"/>
        <w:sz w:val="20"/>
      </w:rPr>
    </w:lvl>
    <w:lvl w:ilvl="3" w:tentative="0">
      <w:start w:val="1"/>
      <w:numFmt w:val="bullet"/>
      <w:lvlText w:val=""/>
      <w:lvlJc w:val="left"/>
      <w:pPr>
        <w:tabs>
          <w:tab w:val="left" w:pos="3300"/>
        </w:tabs>
        <w:ind w:left="3460" w:hanging="360"/>
      </w:pPr>
      <w:rPr>
        <w:rFonts w:hint="default" w:ascii="Wingdings" w:hAnsi="Wingdings" w:cs="Wingdings"/>
        <w:sz w:val="20"/>
      </w:rPr>
    </w:lvl>
    <w:lvl w:ilvl="4" w:tentative="0">
      <w:start w:val="1"/>
      <w:numFmt w:val="bullet"/>
      <w:lvlText w:val=""/>
      <w:lvlJc w:val="left"/>
      <w:pPr>
        <w:tabs>
          <w:tab w:val="left" w:pos="4020"/>
        </w:tabs>
        <w:ind w:left="4180" w:hanging="360"/>
      </w:pPr>
      <w:rPr>
        <w:rFonts w:hint="default" w:ascii="Wingdings" w:hAnsi="Wingdings" w:cs="Wingdings"/>
        <w:sz w:val="20"/>
      </w:rPr>
    </w:lvl>
    <w:lvl w:ilvl="5" w:tentative="0">
      <w:start w:val="1"/>
      <w:numFmt w:val="bullet"/>
      <w:lvlText w:val=""/>
      <w:lvlJc w:val="left"/>
      <w:pPr>
        <w:tabs>
          <w:tab w:val="left" w:pos="4740"/>
        </w:tabs>
        <w:ind w:left="4900" w:hanging="360"/>
      </w:pPr>
      <w:rPr>
        <w:rFonts w:hint="default" w:ascii="Wingdings" w:hAnsi="Wingdings" w:cs="Wingdings"/>
        <w:sz w:val="20"/>
      </w:rPr>
    </w:lvl>
    <w:lvl w:ilvl="6" w:tentative="0">
      <w:start w:val="1"/>
      <w:numFmt w:val="bullet"/>
      <w:lvlText w:val=""/>
      <w:lvlJc w:val="left"/>
      <w:pPr>
        <w:tabs>
          <w:tab w:val="left" w:pos="5460"/>
        </w:tabs>
        <w:ind w:left="5620" w:hanging="360"/>
      </w:pPr>
      <w:rPr>
        <w:rFonts w:hint="default" w:ascii="Wingdings" w:hAnsi="Wingdings" w:cs="Wingdings"/>
        <w:sz w:val="20"/>
      </w:rPr>
    </w:lvl>
    <w:lvl w:ilvl="7" w:tentative="0">
      <w:start w:val="1"/>
      <w:numFmt w:val="bullet"/>
      <w:lvlText w:val=""/>
      <w:lvlJc w:val="left"/>
      <w:pPr>
        <w:tabs>
          <w:tab w:val="left" w:pos="6180"/>
        </w:tabs>
        <w:ind w:left="6340" w:hanging="360"/>
      </w:pPr>
      <w:rPr>
        <w:rFonts w:hint="default" w:ascii="Wingdings" w:hAnsi="Wingdings" w:cs="Wingdings"/>
        <w:sz w:val="20"/>
      </w:rPr>
    </w:lvl>
    <w:lvl w:ilvl="8" w:tentative="0">
      <w:start w:val="1"/>
      <w:numFmt w:val="bullet"/>
      <w:lvlText w:val=""/>
      <w:lvlJc w:val="left"/>
      <w:pPr>
        <w:tabs>
          <w:tab w:val="left" w:pos="6900"/>
        </w:tabs>
        <w:ind w:left="7060" w:hanging="360"/>
      </w:pPr>
      <w:rPr>
        <w:rFonts w:hint="default" w:ascii="Wingdings" w:hAnsi="Wingdings" w:cs="Wingdings"/>
        <w:sz w:val="20"/>
      </w:rPr>
    </w:lvl>
  </w:abstractNum>
  <w:abstractNum w:abstractNumId="5">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6">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7">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8">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9">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0">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1">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2">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3">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4">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5">
    <w:nsid w:val="1BDE5AAC"/>
    <w:multiLevelType w:val="multilevel"/>
    <w:tmpl w:val="1BDE5A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8256F31"/>
    <w:multiLevelType w:val="multilevel"/>
    <w:tmpl w:val="58256F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97A9273"/>
    <w:multiLevelType w:val="multilevel"/>
    <w:tmpl w:val="797A92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12"/>
  </w:num>
  <w:num w:numId="3">
    <w:abstractNumId w:val="11"/>
  </w:num>
  <w:num w:numId="4">
    <w:abstractNumId w:val="10"/>
  </w:num>
  <w:num w:numId="5">
    <w:abstractNumId w:val="9"/>
  </w:num>
  <w:num w:numId="6">
    <w:abstractNumId w:val="13"/>
  </w:num>
  <w:num w:numId="7">
    <w:abstractNumId w:val="8"/>
  </w:num>
  <w:num w:numId="8">
    <w:abstractNumId w:val="7"/>
  </w:num>
  <w:num w:numId="9">
    <w:abstractNumId w:val="6"/>
  </w:num>
  <w:num w:numId="10">
    <w:abstractNumId w:val="5"/>
  </w:num>
  <w:num w:numId="11">
    <w:abstractNumId w:val="1"/>
  </w:num>
  <w:num w:numId="12">
    <w:abstractNumId w:val="0"/>
  </w:num>
  <w:num w:numId="13">
    <w:abstractNumId w:val="17"/>
  </w:num>
  <w:num w:numId="14">
    <w:abstractNumId w:val="16"/>
  </w:num>
  <w:num w:numId="15">
    <w:abstractNumId w:val="4"/>
  </w:num>
  <w:num w:numId="16">
    <w:abstractNumId w:val="2"/>
  </w:num>
  <w:num w:numId="17">
    <w:abstractNumId w:val="3"/>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9C51F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C9D4E80"/>
    <w:rsid w:val="3FF80907"/>
    <w:rsid w:val="43910829"/>
    <w:rsid w:val="5205374A"/>
    <w:rsid w:val="639C51F4"/>
    <w:rsid w:val="646532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12" w:lineRule="auto"/>
      <w:ind w:firstLine="567"/>
      <w:jc w:val="both"/>
    </w:pPr>
    <w:rPr>
      <w:rFonts w:ascii="Times New Roman" w:hAnsi="Times New Roman" w:eastAsia="SimSun" w:cs="Times New Roman"/>
      <w:sz w:val="26"/>
      <w:szCs w:val="26"/>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36</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2026-07-04T04:46:00Z</dcterms:created>
  <dc:creator>Oanh Oanh</dc:creator>
  <cp:lastModifiedBy>Oanh Oanh</cp:lastModifiedBy>
  <dcterms:modified xsi:type="dcterms:W3CDTF">2026-07-04T10:34:36Z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E47AB2B40E8C401AAF64BB3FFAD1E6B9_11</vt:lpwstr>
  </property>
  <property fmtid="{D5CDD505-2E9C-101B-9397-08002B2CF9AE}" pid="4" name="KSOTemplateDocerSaveRecord">
    <vt:lpwstr>eyJoZGlkIjoiOTdkODBiYzk1MDVjNWJiZGVmNWQzMzUyODdmZDMxMjIiLCJ1c2VySWQiOiIxMzkyMzEwMDkxNTIxIn0=</vt:lpwstr>
  </property>
</Properties>
</file>
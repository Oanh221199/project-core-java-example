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keepNext w:val="0"/>
        <w:keepLines w:val="0"/>
        <w:spacing w:before="480"/>
        <w:rPr>
          <w:rFonts w:ascii="Times New Roman" w:hAnsi="Times New Roman" w:eastAsia="Times New Roman" w:cs="Times New Roman"/>
          <w:b/>
          <w:bCs/>
          <w:color w:val="366091"/>
          <w:sz w:val="36"/>
          <w:szCs w:val="36"/>
        </w:rPr>
      </w:pPr>
      <w:bookmarkStart w:id="0" w:name="_wgh2g3yvatnt" w:colFirst="0" w:colLast="0"/>
      <w:bookmarkEnd w:id="0"/>
      <w:r>
        <w:rPr>
          <w:rFonts w:ascii="Times New Roman" w:hAnsi="Times New Roman" w:eastAsia="Times New Roman" w:cs="Times New Roman"/>
          <w:b/>
          <w:bCs/>
          <w:color w:val="366091"/>
          <w:sz w:val="36"/>
          <w:szCs w:val="36"/>
          <w:rtl w:val="0"/>
        </w:rPr>
        <w:t>Java Collections Report</w:t>
      </w:r>
    </w:p>
    <w:p w14:paraId="00000002">
      <w:pPr>
        <w:pStyle w:val="3"/>
        <w:keepNext w:val="0"/>
        <w:keepLines w:val="0"/>
        <w:spacing w:after="80"/>
        <w:rPr>
          <w:rFonts w:ascii="Times New Roman" w:hAnsi="Times New Roman" w:eastAsia="Times New Roman" w:cs="Times New Roman"/>
          <w:sz w:val="28"/>
          <w:szCs w:val="28"/>
        </w:rPr>
      </w:pPr>
      <w:bookmarkStart w:id="1" w:name="_44z04qxwp9ch" w:colFirst="0" w:colLast="0"/>
      <w:bookmarkEnd w:id="1"/>
      <w:r>
        <w:rPr>
          <w:rFonts w:ascii="Times New Roman" w:hAnsi="Times New Roman" w:eastAsia="Times New Roman" w:cs="Times New Roman"/>
          <w:b/>
          <w:bCs/>
          <w:color w:val="4F81BD"/>
          <w:sz w:val="28"/>
          <w:szCs w:val="28"/>
          <w:rtl w:val="0"/>
        </w:rPr>
        <w:t>1. ArrayList</w:t>
      </w:r>
    </w:p>
    <w:p w14:paraId="00000003">
      <w:pPr>
        <w:spacing w:before="220" w:after="200"/>
        <w:rPr>
          <w:rFonts w:ascii="Times New Roman" w:hAnsi="Times New Roman" w:eastAsia="Times New Roman" w:cs="Times New Roman"/>
          <w:b/>
          <w:bCs/>
          <w:sz w:val="24"/>
          <w:szCs w:val="24"/>
        </w:rPr>
      </w:pPr>
      <w:r>
        <w:rPr>
          <w:rFonts w:ascii="Times New Roman" w:hAnsi="Times New Roman" w:eastAsia="Times New Roman" w:cs="Times New Roman"/>
          <w:sz w:val="24"/>
          <w:szCs w:val="24"/>
          <w:rtl w:val="0"/>
        </w:rPr>
        <w:t xml:space="preserve">1.1 </w:t>
      </w:r>
      <w:r>
        <w:rPr>
          <w:rFonts w:ascii="Times New Roman" w:hAnsi="Times New Roman" w:eastAsia="Times New Roman" w:cs="Times New Roman"/>
          <w:b/>
          <w:bCs/>
          <w:sz w:val="24"/>
          <w:szCs w:val="24"/>
          <w:rtl w:val="0"/>
        </w:rPr>
        <w:t>What is it?</w:t>
      </w:r>
    </w:p>
    <w:p w14:paraId="00000004">
      <w:pPr>
        <w:numPr>
          <w:ilvl w:val="0"/>
          <w:numId w:val="1"/>
        </w:numPr>
        <w:spacing w:before="220" w:after="20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ArrayList triển khai List, dùng Dynamic Array.</w:t>
      </w:r>
    </w:p>
    <w:p w14:paraId="00000005">
      <w:pPr>
        <w:spacing w:before="220" w:after="20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1.2 Why do we need it?</w:t>
      </w:r>
    </w:p>
    <w:p w14:paraId="00000006">
      <w:pPr>
        <w:numPr>
          <w:ilvl w:val="0"/>
          <w:numId w:val="2"/>
        </w:numPr>
        <w:spacing w:before="220" w:after="20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Tự động mở rộng, truy cập index nhanh.</w:t>
      </w:r>
    </w:p>
    <w:p w14:paraId="00000007">
      <w:pPr>
        <w:spacing w:before="220" w:after="20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1.3 Internal Structure: </w:t>
      </w:r>
    </w:p>
    <w:p w14:paraId="00000008">
      <w:pPr>
        <w:numPr>
          <w:ilvl w:val="0"/>
          <w:numId w:val="3"/>
        </w:numPr>
        <w:spacing w:before="220" w:after="20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Object[]</w:t>
      </w:r>
    </w:p>
    <w:p w14:paraId="00000009">
      <w:pPr>
        <w:spacing w:before="220" w:after="20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1.4 How does it work?</w:t>
      </w:r>
    </w:p>
    <w:p w14:paraId="0000000A">
      <w:pPr>
        <w:numPr>
          <w:ilvl w:val="0"/>
          <w:numId w:val="4"/>
        </w:numPr>
        <w:spacing w:before="220" w:after="200"/>
        <w:ind w:left="720" w:hanging="360"/>
        <w:rPr>
          <w:sz w:val="24"/>
          <w:szCs w:val="24"/>
        </w:rPr>
      </w:pPr>
      <w:r>
        <w:rPr>
          <w:rFonts w:ascii="Times New Roman" w:hAnsi="Times New Roman" w:eastAsia="Times New Roman" w:cs="Times New Roman"/>
          <w:b/>
          <w:bCs/>
          <w:sz w:val="24"/>
          <w:szCs w:val="24"/>
          <w:rtl w:val="0"/>
        </w:rPr>
        <w:t xml:space="preserve"> </w:t>
      </w:r>
      <w:r>
        <w:rPr>
          <w:rFonts w:ascii="Times New Roman" w:hAnsi="Times New Roman" w:eastAsia="Times New Roman" w:cs="Times New Roman"/>
          <w:sz w:val="24"/>
          <w:szCs w:val="24"/>
          <w:rtl w:val="0"/>
        </w:rPr>
        <w:t>Resize 1.5x khi đầy rồi copy dữ liệu.</w:t>
      </w:r>
    </w:p>
    <w:p w14:paraId="0000000B">
      <w:pPr>
        <w:spacing w:before="220" w:after="20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1.5 Time Complexity</w:t>
      </w:r>
    </w:p>
    <w:p w14:paraId="0000000C">
      <w:pPr>
        <w:numPr>
          <w:ilvl w:val="0"/>
          <w:numId w:val="5"/>
        </w:numPr>
        <w:spacing w:before="220" w:after="0" w:afterAutospacing="0"/>
        <w:ind w:left="720" w:hanging="360"/>
        <w:rPr>
          <w:sz w:val="24"/>
          <w:szCs w:val="24"/>
        </w:rPr>
      </w:pPr>
      <w:r>
        <w:rPr>
          <w:rFonts w:ascii="Times New Roman" w:hAnsi="Times New Roman" w:eastAsia="Times New Roman" w:cs="Times New Roman"/>
          <w:b/>
          <w:bCs/>
          <w:sz w:val="24"/>
          <w:szCs w:val="24"/>
          <w:rtl w:val="0"/>
        </w:rPr>
        <w:t xml:space="preserve"> </w:t>
      </w:r>
      <w:r>
        <w:rPr>
          <w:rFonts w:ascii="Times New Roman" w:hAnsi="Times New Roman" w:eastAsia="Times New Roman" w:cs="Times New Roman"/>
          <w:sz w:val="24"/>
          <w:szCs w:val="24"/>
          <w:rtl w:val="0"/>
        </w:rPr>
        <w:t>get , add cuối O(1)</w:t>
      </w:r>
    </w:p>
    <w:p w14:paraId="0000000D">
      <w:pPr>
        <w:numPr>
          <w:ilvl w:val="0"/>
          <w:numId w:val="5"/>
        </w:numPr>
        <w:spacing w:before="0" w:beforeAutospacing="0" w:after="20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add(index)/remove O(n).</w:t>
      </w:r>
    </w:p>
    <w:p w14:paraId="0000000E">
      <w:pPr>
        <w:spacing w:before="220" w:after="20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1.6 Memory</w:t>
      </w:r>
    </w:p>
    <w:p w14:paraId="0000000F">
      <w:pPr>
        <w:numPr>
          <w:ilvl w:val="0"/>
          <w:numId w:val="6"/>
        </w:numPr>
        <w:spacing w:before="220" w:after="200"/>
        <w:ind w:left="720" w:hanging="360"/>
        <w:rPr>
          <w:sz w:val="24"/>
          <w:szCs w:val="24"/>
        </w:rPr>
      </w:pPr>
      <w:r>
        <w:rPr>
          <w:rFonts w:ascii="Times New Roman" w:hAnsi="Times New Roman" w:eastAsia="Times New Roman" w:cs="Times New Roman"/>
          <w:b/>
          <w:bCs/>
          <w:sz w:val="24"/>
          <w:szCs w:val="24"/>
          <w:rtl w:val="0"/>
        </w:rPr>
        <w:t xml:space="preserve"> </w:t>
      </w:r>
      <w:r>
        <w:rPr>
          <w:rFonts w:ascii="Times New Roman" w:hAnsi="Times New Roman" w:eastAsia="Times New Roman" w:cs="Times New Roman"/>
          <w:sz w:val="24"/>
          <w:szCs w:val="24"/>
          <w:rtl w:val="0"/>
        </w:rPr>
        <w:t>Ít RAM hơn LinkedList.</w:t>
      </w:r>
    </w:p>
    <w:p w14:paraId="00000010">
      <w:pPr>
        <w:spacing w:before="220" w:after="20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1.7 When do we use it?</w:t>
      </w:r>
    </w:p>
    <w:p w14:paraId="00000011">
      <w:pPr>
        <w:numPr>
          <w:ilvl w:val="0"/>
          <w:numId w:val="7"/>
        </w:numPr>
        <w:spacing w:before="220" w:after="20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Thường sử dụng để get danh sách</w:t>
      </w:r>
    </w:p>
    <w:p w14:paraId="00000012">
      <w:pPr>
        <w:spacing w:before="220" w:after="20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1.8</w:t>
      </w:r>
    </w:p>
    <w:p w14:paraId="00000013">
      <w:pPr>
        <w:spacing w:before="220" w:after="20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 Advantages: </w:t>
      </w:r>
    </w:p>
    <w:p w14:paraId="00000014">
      <w:pPr>
        <w:numPr>
          <w:ilvl w:val="0"/>
          <w:numId w:val="8"/>
        </w:numPr>
        <w:spacing w:before="220" w:after="20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Truy cập danh sách nhanh </w:t>
      </w:r>
    </w:p>
    <w:p w14:paraId="00000015">
      <w:pPr>
        <w:spacing w:before="220" w:after="200"/>
        <w:ind w:left="0" w:firstLine="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Disadvantages: </w:t>
      </w:r>
    </w:p>
    <w:p w14:paraId="00000016">
      <w:pPr>
        <w:numPr>
          <w:ilvl w:val="0"/>
          <w:numId w:val="9"/>
        </w:numPr>
        <w:spacing w:before="220" w:after="20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Insert/remove giữa chậm</w:t>
      </w:r>
    </w:p>
    <w:p w14:paraId="00000017">
      <w:pPr>
        <w:spacing w:before="220" w:after="200"/>
        <w:rPr>
          <w:rFonts w:ascii="Times New Roman" w:hAnsi="Times New Roman" w:eastAsia="Times New Roman" w:cs="Times New Roman"/>
          <w:sz w:val="24"/>
          <w:szCs w:val="24"/>
        </w:rPr>
      </w:pPr>
    </w:p>
    <w:p w14:paraId="00000018">
      <w:pPr>
        <w:spacing w:before="220" w:after="200"/>
        <w:rPr>
          <w:rFonts w:ascii="Times New Roman" w:hAnsi="Times New Roman" w:eastAsia="Times New Roman" w:cs="Times New Roman"/>
          <w:sz w:val="24"/>
          <w:szCs w:val="24"/>
        </w:rPr>
      </w:pPr>
    </w:p>
    <w:p w14:paraId="00000019">
      <w:pPr>
        <w:spacing w:before="220" w:after="200"/>
        <w:ind w:left="0" w:firstLine="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1.9 Các câu hỏi phỏng vấn phần arrayList? </w:t>
      </w:r>
    </w:p>
    <w:p w14:paraId="0000001A">
      <w:pPr>
        <w:spacing w:before="220" w:after="200"/>
        <w:ind w:left="0" w:firstLine="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Tóm tắt:</w:t>
      </w:r>
      <w:r>
        <w:rPr>
          <w:rFonts w:ascii="Times New Roman" w:hAnsi="Times New Roman" w:eastAsia="Times New Roman" w:cs="Times New Roman"/>
          <w:sz w:val="24"/>
          <w:szCs w:val="24"/>
          <w:rtl w:val="0"/>
        </w:rPr>
        <w:t xml:space="preserve"> </w:t>
      </w:r>
    </w:p>
    <w:p w14:paraId="0000001B">
      <w:pPr>
        <w:spacing w:before="220" w:after="200"/>
        <w:ind w:left="0" w:firstLine="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ArrayList là một implementation của List, sử dụng Dynamic Array để lưu trữ dữ liệu. Nó cho phép truy cập theo index với O(1), thêm phần tử ở cuối O(1), nhưng chèn hoặc xóa ở giữa có độ phức tạp O(n) do phải dịch chuyển các phần tử. Khi mảng đầy, ArrayList sẽ tự động resize bằng cách tạo mảng lớn hơn và sao chép dữ liệu. Tôi thường sử dụng ArrayList khi cần truy cập ngẫu nhiên nhanh và số lượng thao tác thêm/xóa ở giữa không nhiều. </w:t>
      </w:r>
    </w:p>
    <w:p w14:paraId="0000001C">
      <w:pPr>
        <w:pStyle w:val="3"/>
        <w:spacing w:before="220" w:after="200"/>
        <w:rPr>
          <w:rFonts w:ascii="Times New Roman" w:hAnsi="Times New Roman" w:eastAsia="Times New Roman" w:cs="Times New Roman"/>
          <w:b/>
          <w:bCs/>
          <w:color w:val="4F81BD"/>
          <w:sz w:val="28"/>
          <w:szCs w:val="28"/>
        </w:rPr>
      </w:pPr>
      <w:bookmarkStart w:id="2" w:name="_r1u7hszbu9ol" w:colFirst="0" w:colLast="0"/>
      <w:bookmarkEnd w:id="2"/>
      <w:r>
        <w:rPr>
          <w:rFonts w:ascii="Times New Roman" w:hAnsi="Times New Roman" w:eastAsia="Times New Roman" w:cs="Times New Roman"/>
          <w:b/>
          <w:bCs/>
          <w:color w:val="4F81BD"/>
          <w:sz w:val="28"/>
          <w:szCs w:val="28"/>
          <w:rtl w:val="0"/>
        </w:rPr>
        <w:t>2. LinkedList</w:t>
      </w:r>
    </w:p>
    <w:p w14:paraId="0000001D">
      <w:pPr>
        <w:spacing w:before="220" w:after="20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2.1  What is it? </w:t>
      </w:r>
      <w:r>
        <w:rPr>
          <w:rFonts w:ascii="Times New Roman" w:hAnsi="Times New Roman" w:eastAsia="Times New Roman" w:cs="Times New Roman"/>
          <w:sz w:val="24"/>
          <w:szCs w:val="24"/>
          <w:rtl w:val="0"/>
        </w:rPr>
        <w:t>Doubly Linked List, implement List &amp; Deque.</w:t>
      </w:r>
    </w:p>
    <w:p w14:paraId="0000001E">
      <w:pPr>
        <w:spacing w:before="220" w:after="20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2.2 Why do we need it? </w:t>
      </w:r>
      <w:r>
        <w:rPr>
          <w:rFonts w:ascii="Times New Roman" w:hAnsi="Times New Roman" w:eastAsia="Times New Roman" w:cs="Times New Roman"/>
          <w:sz w:val="24"/>
          <w:szCs w:val="24"/>
          <w:rtl w:val="0"/>
        </w:rPr>
        <w:t>Insert/delete nhanh.</w:t>
      </w:r>
    </w:p>
    <w:p w14:paraId="0000001F">
      <w:pPr>
        <w:spacing w:before="220" w:after="20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2.3 Internal Structure ? </w:t>
      </w:r>
      <w:r>
        <w:rPr>
          <w:rFonts w:ascii="Times New Roman" w:hAnsi="Times New Roman" w:eastAsia="Times New Roman" w:cs="Times New Roman"/>
          <w:sz w:val="24"/>
          <w:szCs w:val="24"/>
          <w:rtl w:val="0"/>
        </w:rPr>
        <w:t>Node(prev,data,next).</w:t>
      </w:r>
    </w:p>
    <w:p w14:paraId="00000020">
      <w:pPr>
        <w:spacing w:before="220" w:after="20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2.4 How does it work? </w:t>
      </w:r>
    </w:p>
    <w:p w14:paraId="00000021">
      <w:pPr>
        <w:numPr>
          <w:ilvl w:val="0"/>
          <w:numId w:val="10"/>
        </w:numPr>
        <w:spacing w:before="220" w:after="0" w:afterAutospacing="0"/>
        <w:ind w:left="720" w:hanging="360"/>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Liên kết hai chiều.</w:t>
      </w:r>
    </w:p>
    <w:p w14:paraId="00000022">
      <w:pPr>
        <w:numPr>
          <w:ilvl w:val="0"/>
          <w:numId w:val="10"/>
        </w:numPr>
        <w:spacing w:before="0" w:beforeAutospacing="0" w:after="0" w:afterAutospacing="0"/>
        <w:ind w:left="720" w:hanging="360"/>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 xml:space="preserve">Mỗi node lưu dữ liệu cùng với tham chiếu đến node trước và node sau . </w:t>
      </w:r>
    </w:p>
    <w:p w14:paraId="00000023">
      <w:pPr>
        <w:numPr>
          <w:ilvl w:val="0"/>
          <w:numId w:val="10"/>
        </w:numPr>
        <w:spacing w:before="0" w:beforeAutospacing="0" w:after="200"/>
        <w:ind w:left="720" w:hanging="360"/>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 xml:space="preserve">Khi thêm hoặc xóa phần tử ở đầu hoặc cuối, Java chỉ cần cập nhật các liên kết giữa các node nên có độ phức tạp O(1). </w:t>
      </w:r>
    </w:p>
    <w:p w14:paraId="00000024">
      <w:pPr>
        <w:spacing w:before="220" w:after="20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2.5 Time Complexity: </w:t>
      </w:r>
      <w:r>
        <w:rPr>
          <w:rFonts w:ascii="Times New Roman" w:hAnsi="Times New Roman" w:eastAsia="Times New Roman" w:cs="Times New Roman"/>
          <w:sz w:val="24"/>
          <w:szCs w:val="24"/>
          <w:rtl w:val="0"/>
        </w:rPr>
        <w:t>get O(n), addFirst/addLast O(1).</w:t>
      </w:r>
    </w:p>
    <w:p w14:paraId="00000025">
      <w:pPr>
        <w:spacing w:before="220" w:after="20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2.6 Memory: </w:t>
      </w:r>
      <w:r>
        <w:rPr>
          <w:rFonts w:ascii="Times New Roman" w:hAnsi="Times New Roman" w:eastAsia="Times New Roman" w:cs="Times New Roman"/>
          <w:sz w:val="24"/>
          <w:szCs w:val="24"/>
          <w:rtl w:val="0"/>
        </w:rPr>
        <w:t>Tốn RAM hơn.</w:t>
      </w:r>
    </w:p>
    <w:p w14:paraId="00000026">
      <w:pPr>
        <w:spacing w:before="220" w:after="20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2.7 When do we use it?  </w:t>
      </w:r>
      <w:r>
        <w:rPr>
          <w:rFonts w:ascii="Times New Roman" w:hAnsi="Times New Roman" w:eastAsia="Times New Roman" w:cs="Times New Roman"/>
          <w:sz w:val="24"/>
          <w:szCs w:val="24"/>
          <w:rtl w:val="0"/>
        </w:rPr>
        <w:t>Queue, Deque, Undo.</w:t>
      </w:r>
    </w:p>
    <w:p w14:paraId="00000027">
      <w:pPr>
        <w:spacing w:before="220" w:after="20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2.8 </w:t>
      </w:r>
    </w:p>
    <w:p w14:paraId="00000028">
      <w:pPr>
        <w:spacing w:before="220" w:after="20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Advantages: </w:t>
      </w:r>
      <w:r>
        <w:rPr>
          <w:rFonts w:ascii="Times New Roman" w:hAnsi="Times New Roman" w:eastAsia="Times New Roman" w:cs="Times New Roman"/>
          <w:sz w:val="24"/>
          <w:szCs w:val="24"/>
          <w:rtl w:val="0"/>
        </w:rPr>
        <w:t>Insert/delete hiệu quả.</w:t>
      </w:r>
    </w:p>
    <w:p w14:paraId="00000029">
      <w:pPr>
        <w:spacing w:before="220" w:after="20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Disadvantages: </w:t>
      </w:r>
      <w:r>
        <w:rPr>
          <w:rFonts w:ascii="Times New Roman" w:hAnsi="Times New Roman" w:eastAsia="Times New Roman" w:cs="Times New Roman"/>
          <w:sz w:val="24"/>
          <w:szCs w:val="24"/>
          <w:rtl w:val="0"/>
        </w:rPr>
        <w:t>Random access chậm.</w:t>
      </w:r>
    </w:p>
    <w:p w14:paraId="0000002A">
      <w:pPr>
        <w:spacing w:before="220" w:after="20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2.9 Comparison: </w:t>
      </w:r>
      <w:r>
        <w:rPr>
          <w:rFonts w:ascii="Times New Roman" w:hAnsi="Times New Roman" w:eastAsia="Times New Roman" w:cs="Times New Roman"/>
          <w:sz w:val="24"/>
          <w:szCs w:val="24"/>
          <w:rtl w:val="0"/>
        </w:rPr>
        <w:t>Tốt hơn ArrayList khi insert.</w:t>
      </w:r>
    </w:p>
    <w:p w14:paraId="0000002B">
      <w:pPr>
        <w:spacing w:before="220" w:after="20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2.10 Các câu hỏi phỏng vấn phần Linked list? </w:t>
      </w:r>
    </w:p>
    <w:p w14:paraId="0000002C">
      <w:pPr>
        <w:spacing w:before="220" w:after="20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LinkedList là một implementation của List và Deque, được triển khai bằng Doubly Linked List. Mỗi node chứa dữ liệu cùng với tham chiếu đến node trước và sau. LinkedList có ưu điểm là thêm hoặc xóa phần tử ở đầu hoặc cuối với độ phức tạp O(1), nhưng truy cập theo index là O(n) vì phải duyệt qua các node. Tôi thường sử dụng LinkedList khi cần xây dựng Queue hoặc các bài toán có nhiều thao tác thêm/xóa hơn là truy cập ngẫu nhiên. Ví dụ như list nhạc, lịch sử.</w:t>
      </w:r>
    </w:p>
    <w:p w14:paraId="0000002D">
      <w:pPr>
        <w:pStyle w:val="3"/>
        <w:keepNext w:val="0"/>
        <w:keepLines w:val="0"/>
        <w:spacing w:after="80"/>
        <w:rPr>
          <w:rFonts w:ascii="Times New Roman" w:hAnsi="Times New Roman" w:eastAsia="Times New Roman" w:cs="Times New Roman"/>
          <w:b/>
          <w:bCs/>
          <w:color w:val="4F81BD"/>
          <w:sz w:val="28"/>
          <w:szCs w:val="28"/>
        </w:rPr>
      </w:pPr>
      <w:bookmarkStart w:id="3" w:name="_a0tl18fr7yz" w:colFirst="0" w:colLast="0"/>
      <w:bookmarkEnd w:id="3"/>
      <w:r>
        <w:rPr>
          <w:rFonts w:ascii="Times New Roman" w:hAnsi="Times New Roman" w:eastAsia="Times New Roman" w:cs="Times New Roman"/>
          <w:b/>
          <w:bCs/>
          <w:color w:val="4F81BD"/>
          <w:sz w:val="28"/>
          <w:szCs w:val="28"/>
          <w:rtl w:val="0"/>
        </w:rPr>
        <w:t>3.HashMap</w:t>
      </w:r>
    </w:p>
    <w:p w14:paraId="0000002E">
      <w:pPr>
        <w:spacing w:before="220" w:after="20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 3.1 What is it?  </w:t>
      </w:r>
      <w:r>
        <w:rPr>
          <w:rFonts w:ascii="Times New Roman" w:hAnsi="Times New Roman" w:eastAsia="Times New Roman" w:cs="Times New Roman"/>
          <w:sz w:val="24"/>
          <w:szCs w:val="24"/>
          <w:rtl w:val="0"/>
        </w:rPr>
        <w:t>Key-Value bằng Hashing.</w:t>
      </w:r>
    </w:p>
    <w:p w14:paraId="0000002F">
      <w:pPr>
        <w:spacing w:before="220" w:after="20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3.2 Why do we need it?  </w:t>
      </w:r>
      <w:r>
        <w:rPr>
          <w:rFonts w:ascii="Times New Roman" w:hAnsi="Times New Roman" w:eastAsia="Times New Roman" w:cs="Times New Roman"/>
          <w:sz w:val="24"/>
          <w:szCs w:val="24"/>
          <w:rtl w:val="0"/>
        </w:rPr>
        <w:t>Lookup nhanh.</w:t>
      </w:r>
    </w:p>
    <w:p w14:paraId="00000030">
      <w:pPr>
        <w:spacing w:before="220" w:after="20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3.3 Internal Structure? </w:t>
      </w:r>
      <w:r>
        <w:rPr>
          <w:rFonts w:ascii="Times New Roman" w:hAnsi="Times New Roman" w:eastAsia="Times New Roman" w:cs="Times New Roman"/>
          <w:sz w:val="24"/>
          <w:szCs w:val="24"/>
          <w:rtl w:val="0"/>
        </w:rPr>
        <w:t>hashCode -&gt; bucket -&gt; node.</w:t>
      </w:r>
    </w:p>
    <w:p w14:paraId="00000031">
      <w:pPr>
        <w:spacing w:before="220" w:after="20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3.4 How does it work? </w:t>
      </w:r>
    </w:p>
    <w:p w14:paraId="00000032">
      <w:pPr>
        <w:numPr>
          <w:ilvl w:val="0"/>
          <w:numId w:val="11"/>
        </w:numPr>
        <w:spacing w:before="220" w:after="0" w:afterAutospacing="0"/>
        <w:ind w:left="720" w:hanging="360"/>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 xml:space="preserve">Lưu dữ liệu dưới dạng key-value và sử dụng kỹ thuật hashing để tra cứu nhanh. </w:t>
      </w:r>
    </w:p>
    <w:p w14:paraId="00000033">
      <w:pPr>
        <w:numPr>
          <w:ilvl w:val="0"/>
          <w:numId w:val="11"/>
        </w:numPr>
        <w:spacing w:before="0" w:beforeAutospacing="0" w:after="200"/>
        <w:ind w:left="720" w:hanging="360"/>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 xml:space="preserve">Khi gọi put , HashMap sẽ tính hashcode() của key, xử lý giá trị hash để xác định bucket, sau đó kiểm tra bucket. Nếu bucket trống thì tạo node mới. Nếu bucket đã có dữ liệu, HashMap dùng equals() để kiểm tra key đã tồn tại hay chưa. Nếu đã tồn tại thì cập nhật value, nếu chưa thì thêm node mới vào bucket. Khi xảy ra nhiều collision, từ Java 8 bucket có thể được chuyển từ Linked List sang Red-Black Tree để cải thiện hiệu năng. </w:t>
      </w:r>
    </w:p>
    <w:p w14:paraId="00000034">
      <w:pPr>
        <w:spacing w:before="220" w:after="20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3.5 Time Complexity? </w:t>
      </w:r>
      <w:r>
        <w:rPr>
          <w:rFonts w:ascii="Times New Roman" w:hAnsi="Times New Roman" w:eastAsia="Times New Roman" w:cs="Times New Roman"/>
          <w:sz w:val="24"/>
          <w:szCs w:val="24"/>
          <w:rtl w:val="0"/>
        </w:rPr>
        <w:t>put/get/remove O(1).</w:t>
      </w:r>
    </w:p>
    <w:p w14:paraId="00000035">
      <w:pPr>
        <w:spacing w:before="220" w:after="20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3.6 Memory? </w:t>
      </w:r>
      <w:r>
        <w:rPr>
          <w:rFonts w:ascii="Times New Roman" w:hAnsi="Times New Roman" w:eastAsia="Times New Roman" w:cs="Times New Roman"/>
          <w:sz w:val="24"/>
          <w:szCs w:val="24"/>
          <w:rtl w:val="0"/>
        </w:rPr>
        <w:t>Có bucket và node.</w:t>
      </w:r>
    </w:p>
    <w:p w14:paraId="00000036">
      <w:pPr>
        <w:spacing w:before="220" w:after="20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3.7 When do we use it?: </w:t>
      </w:r>
      <w:r>
        <w:rPr>
          <w:rFonts w:ascii="Times New Roman" w:hAnsi="Times New Roman" w:eastAsia="Times New Roman" w:cs="Times New Roman"/>
          <w:sz w:val="24"/>
          <w:szCs w:val="24"/>
          <w:rtl w:val="0"/>
        </w:rPr>
        <w:t>Cache, Session.</w:t>
      </w:r>
    </w:p>
    <w:p w14:paraId="00000037">
      <w:pPr>
        <w:spacing w:before="220" w:after="20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3.8 </w:t>
      </w:r>
    </w:p>
    <w:p w14:paraId="00000038">
      <w:pPr>
        <w:spacing w:before="220" w:after="20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Advantages: </w:t>
      </w:r>
      <w:r>
        <w:rPr>
          <w:rFonts w:ascii="Times New Roman" w:hAnsi="Times New Roman" w:eastAsia="Times New Roman" w:cs="Times New Roman"/>
          <w:sz w:val="24"/>
          <w:szCs w:val="24"/>
          <w:rtl w:val="0"/>
        </w:rPr>
        <w:t>Rất nhanh.</w:t>
      </w:r>
    </w:p>
    <w:p w14:paraId="00000039">
      <w:pPr>
        <w:spacing w:before="220" w:after="20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Disadvantages: </w:t>
      </w:r>
      <w:r>
        <w:rPr>
          <w:rFonts w:ascii="Times New Roman" w:hAnsi="Times New Roman" w:eastAsia="Times New Roman" w:cs="Times New Roman"/>
          <w:sz w:val="24"/>
          <w:szCs w:val="24"/>
          <w:rtl w:val="0"/>
        </w:rPr>
        <w:t>Không giữ thứ tự.</w:t>
      </w:r>
    </w:p>
    <w:p w14:paraId="0000003A">
      <w:pPr>
        <w:spacing w:before="220" w:after="20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3.9 Comparison: </w:t>
      </w:r>
      <w:r>
        <w:rPr>
          <w:rFonts w:ascii="Times New Roman" w:hAnsi="Times New Roman" w:eastAsia="Times New Roman" w:cs="Times New Roman"/>
          <w:sz w:val="24"/>
          <w:szCs w:val="24"/>
          <w:rtl w:val="0"/>
        </w:rPr>
        <w:t>HashMap O(1), TreeMap O(log n)</w:t>
      </w:r>
    </w:p>
    <w:p w14:paraId="0000003B">
      <w:pPr>
        <w:spacing w:before="220" w:after="20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3.10 Các câu hỏi phỏng vấn phần hashmap? </w:t>
      </w:r>
    </w:p>
    <w:p w14:paraId="0000003C">
      <w:pPr>
        <w:spacing w:before="220" w:after="200"/>
        <w:rPr>
          <w:rFonts w:ascii="Times New Roman" w:hAnsi="Times New Roman" w:eastAsia="Times New Roman" w:cs="Times New Roman"/>
          <w:sz w:val="24"/>
          <w:szCs w:val="24"/>
          <w:rtl w:val="0"/>
        </w:rPr>
      </w:pPr>
      <w:r>
        <w:rPr>
          <w:rFonts w:ascii="Times New Roman" w:hAnsi="Times New Roman" w:eastAsia="Times New Roman" w:cs="Times New Roman"/>
          <w:sz w:val="24"/>
          <w:szCs w:val="24"/>
          <w:rtl w:val="0"/>
        </w:rPr>
        <w:t xml:space="preserve">HashMap là một implementation của Map, lưu trữ dữ liệu dưới dạng key-value và sử dụng hashing để tối ưu việc tra cứu. Khi thêm dữ liệu, HashMap gọi hashCode() để xác định bucket, sau đó dùng equals để kiểm tra key đã tồn tại hay chưa. Trong điều kiện bình thường, các thao tác put, get và remove có độ phức tạp O(1). Nếu xảy ra collision, Java sử dụng Linked List hoặc Red-Black Tree (từ Java 8) để lưu các phần tử trong cùng bucket. Trong thực tế, tôi thường dùng HashMap để cache dữ liệu, ánh xạ ID với đối tượng hoặc lưu session. Với môi trường đa luồng, tôi sẽ sử dụng ConcurrentHashMap thay vì HashMap. </w:t>
      </w:r>
    </w:p>
    <w:p w14:paraId="3D1A5176">
      <w:pPr>
        <w:pStyle w:val="3"/>
        <w:keepNext w:val="0"/>
        <w:keepLines w:val="0"/>
        <w:spacing w:after="80"/>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b/>
          <w:bCs/>
          <w:color w:val="4F81BD"/>
          <w:sz w:val="28"/>
          <w:szCs w:val="28"/>
          <w:rtl w:val="0"/>
          <w:lang w:val="en-US"/>
        </w:rPr>
        <w:t>4</w:t>
      </w:r>
      <w:r>
        <w:rPr>
          <w:rFonts w:ascii="Times New Roman" w:hAnsi="Times New Roman" w:eastAsia="Times New Roman" w:cs="Times New Roman"/>
          <w:b/>
          <w:bCs/>
          <w:color w:val="4F81BD"/>
          <w:sz w:val="28"/>
          <w:szCs w:val="28"/>
          <w:rtl w:val="0"/>
        </w:rPr>
        <w:t xml:space="preserve">. </w:t>
      </w:r>
      <w:r>
        <w:rPr>
          <w:rFonts w:hint="default" w:ascii="Times New Roman" w:hAnsi="Times New Roman" w:eastAsia="Times New Roman" w:cs="Times New Roman"/>
          <w:b/>
          <w:bCs/>
          <w:color w:val="4F81BD"/>
          <w:sz w:val="28"/>
          <w:szCs w:val="28"/>
          <w:rtl w:val="0"/>
          <w:lang w:val="en-US"/>
        </w:rPr>
        <w:t>Tree</w:t>
      </w:r>
    </w:p>
    <w:p w14:paraId="4BFAC7C9">
      <w:pPr>
        <w:spacing w:before="220" w:after="200"/>
        <w:rPr>
          <w:rFonts w:ascii="Times New Roman" w:hAnsi="Times New Roman" w:eastAsia="Times New Roman" w:cs="Times New Roman"/>
          <w:b/>
          <w:bCs/>
          <w:sz w:val="24"/>
          <w:szCs w:val="24"/>
        </w:rPr>
      </w:pPr>
      <w:r>
        <w:rPr>
          <w:rFonts w:hint="default" w:ascii="Times New Roman" w:hAnsi="Times New Roman" w:eastAsia="Times New Roman" w:cs="Times New Roman"/>
          <w:sz w:val="24"/>
          <w:szCs w:val="24"/>
          <w:rtl w:val="0"/>
          <w:lang w:val="en-US"/>
        </w:rPr>
        <w:t>4</w:t>
      </w:r>
      <w:r>
        <w:rPr>
          <w:rFonts w:ascii="Times New Roman" w:hAnsi="Times New Roman" w:eastAsia="Times New Roman" w:cs="Times New Roman"/>
          <w:sz w:val="24"/>
          <w:szCs w:val="24"/>
          <w:rtl w:val="0"/>
        </w:rPr>
        <w:t xml:space="preserve">.1 </w:t>
      </w:r>
      <w:r>
        <w:rPr>
          <w:rFonts w:ascii="Times New Roman" w:hAnsi="Times New Roman" w:eastAsia="Times New Roman" w:cs="Times New Roman"/>
          <w:b/>
          <w:bCs/>
          <w:sz w:val="24"/>
          <w:szCs w:val="24"/>
          <w:rtl w:val="0"/>
        </w:rPr>
        <w:t>What is it?</w:t>
      </w:r>
    </w:p>
    <w:p w14:paraId="1AEFA285">
      <w:pPr>
        <w:numPr>
          <w:ilvl w:val="0"/>
          <w:numId w:val="1"/>
        </w:numPr>
        <w:spacing w:before="220" w:after="200"/>
        <w:ind w:left="720" w:hanging="360"/>
        <w:rPr>
          <w:rFonts w:ascii="Times New Roman" w:hAnsi="Times New Roman" w:eastAsia="Times New Roman" w:cs="Times New Roman"/>
          <w:sz w:val="24"/>
          <w:szCs w:val="24"/>
        </w:rPr>
      </w:pPr>
      <w:r>
        <w:rPr>
          <w:rFonts w:hint="default" w:ascii="Times New Roman" w:hAnsi="Times New Roman" w:eastAsia="Times New Roman" w:cs="Times New Roman"/>
          <w:sz w:val="24"/>
          <w:szCs w:val="24"/>
          <w:rtl w:val="0"/>
          <w:lang w:val="en-US"/>
        </w:rPr>
        <w:t>Tree là cấu trúc dữ liệu bao gồm Root, Parent, Child</w:t>
      </w:r>
      <w:r>
        <w:rPr>
          <w:rFonts w:ascii="Times New Roman" w:hAnsi="Times New Roman" w:eastAsia="Times New Roman" w:cs="Times New Roman"/>
          <w:sz w:val="24"/>
          <w:szCs w:val="24"/>
          <w:rtl w:val="0"/>
        </w:rPr>
        <w:t>.</w:t>
      </w:r>
    </w:p>
    <w:p w14:paraId="425823E7">
      <w:pPr>
        <w:spacing w:before="220" w:after="200"/>
        <w:rPr>
          <w:rFonts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lang w:val="en-US"/>
        </w:rPr>
        <w:t>4.</w:t>
      </w:r>
      <w:r>
        <w:rPr>
          <w:rFonts w:ascii="Times New Roman" w:hAnsi="Times New Roman" w:eastAsia="Times New Roman" w:cs="Times New Roman"/>
          <w:b/>
          <w:bCs/>
          <w:sz w:val="24"/>
          <w:szCs w:val="24"/>
          <w:rtl w:val="0"/>
        </w:rPr>
        <w:t>2 Why do we need it?</w:t>
      </w:r>
    </w:p>
    <w:p w14:paraId="791478C8">
      <w:pPr>
        <w:numPr>
          <w:ilvl w:val="0"/>
          <w:numId w:val="2"/>
        </w:numPr>
        <w:spacing w:before="220" w:after="200"/>
        <w:ind w:left="720" w:hanging="360"/>
        <w:rPr>
          <w:rFonts w:ascii="Times New Roman" w:hAnsi="Times New Roman" w:eastAsia="Times New Roman" w:cs="Times New Roman"/>
          <w:sz w:val="24"/>
          <w:szCs w:val="24"/>
        </w:rPr>
      </w:pPr>
      <w:r>
        <w:rPr>
          <w:rFonts w:hint="default" w:ascii="Times New Roman" w:hAnsi="Times New Roman" w:eastAsia="Times New Roman" w:cs="Times New Roman"/>
          <w:sz w:val="24"/>
          <w:szCs w:val="24"/>
          <w:rtl w:val="0"/>
          <w:lang w:val="en-US"/>
        </w:rPr>
        <w:t>Lưu dữ liệu dưới dạng phân cấp và tìm kiếm hiệu quả</w:t>
      </w:r>
      <w:r>
        <w:rPr>
          <w:rFonts w:ascii="Times New Roman" w:hAnsi="Times New Roman" w:eastAsia="Times New Roman" w:cs="Times New Roman"/>
          <w:sz w:val="24"/>
          <w:szCs w:val="24"/>
          <w:rtl w:val="0"/>
        </w:rPr>
        <w:t>.</w:t>
      </w:r>
    </w:p>
    <w:p w14:paraId="13F84B95">
      <w:pPr>
        <w:numPr>
          <w:ilvl w:val="0"/>
          <w:numId w:val="2"/>
        </w:numPr>
        <w:spacing w:before="220" w:after="20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rPr>
        <w:t>Đượ</w:t>
      </w:r>
      <w:r>
        <w:rPr>
          <w:rFonts w:hint="default" w:ascii="Times New Roman" w:hAnsi="Times New Roman" w:eastAsia="Times New Roman" w:cs="Times New Roman"/>
          <w:sz w:val="24"/>
          <w:szCs w:val="24"/>
          <w:lang w:val="en-US"/>
        </w:rPr>
        <w:t>c sử dụng trong:</w:t>
      </w:r>
    </w:p>
    <w:p w14:paraId="0601E13D">
      <w:pPr>
        <w:numPr>
          <w:ilvl w:val="1"/>
          <w:numId w:val="2"/>
        </w:numPr>
        <w:spacing w:before="220" w:after="200"/>
        <w:ind w:left="1440" w:leftChars="0" w:hanging="360" w:firstLineChars="0"/>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Cấu trúc thư mục</w:t>
      </w:r>
    </w:p>
    <w:p w14:paraId="20AF0002">
      <w:pPr>
        <w:numPr>
          <w:ilvl w:val="1"/>
          <w:numId w:val="2"/>
        </w:numPr>
        <w:spacing w:before="220" w:after="200"/>
        <w:ind w:left="1440" w:leftChars="0" w:hanging="360" w:firstLineChars="0"/>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Cơ sở dữ liệu (B-tree)</w:t>
      </w:r>
    </w:p>
    <w:p w14:paraId="12094222">
      <w:pPr>
        <w:numPr>
          <w:ilvl w:val="1"/>
          <w:numId w:val="2"/>
        </w:numPr>
        <w:spacing w:before="220" w:after="200"/>
        <w:ind w:left="1440" w:leftChars="0" w:hanging="360" w:firstLineChars="0"/>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Binary Search Tree</w:t>
      </w:r>
    </w:p>
    <w:p w14:paraId="3B709920">
      <w:pPr>
        <w:spacing w:before="220" w:after="200"/>
        <w:rPr>
          <w:rFonts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lang w:val="en-US"/>
        </w:rPr>
        <w:t>4</w:t>
      </w:r>
      <w:r>
        <w:rPr>
          <w:rFonts w:ascii="Times New Roman" w:hAnsi="Times New Roman" w:eastAsia="Times New Roman" w:cs="Times New Roman"/>
          <w:b/>
          <w:bCs/>
          <w:sz w:val="24"/>
          <w:szCs w:val="24"/>
          <w:rtl w:val="0"/>
        </w:rPr>
        <w:t xml:space="preserve">.3 Internal Structure: </w:t>
      </w:r>
    </w:p>
    <w:p w14:paraId="06FC7E3B">
      <w:pPr>
        <w:numPr>
          <w:ilvl w:val="0"/>
          <w:numId w:val="3"/>
        </w:numPr>
        <w:spacing w:before="220" w:after="200"/>
        <w:ind w:left="720" w:hanging="360"/>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Tree</w:t>
      </w:r>
    </w:p>
    <w:p w14:paraId="444E8217">
      <w:pPr>
        <w:spacing w:before="220" w:after="20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      Root</w:t>
      </w:r>
    </w:p>
    <w:p w14:paraId="3A30690A">
      <w:pPr>
        <w:spacing w:before="220" w:after="20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      / \</w:t>
      </w:r>
    </w:p>
    <w:p w14:paraId="4BACED7E">
      <w:pPr>
        <w:spacing w:before="220" w:after="20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    A     B</w:t>
      </w:r>
    </w:p>
    <w:p w14:paraId="2999A321">
      <w:pPr>
        <w:spacing w:before="220" w:after="20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   / \</w:t>
      </w:r>
    </w:p>
    <w:p w14:paraId="0AE0C9EC">
      <w:pPr>
        <w:spacing w:before="220" w:after="20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  C   D</w:t>
      </w:r>
    </w:p>
    <w:p w14:paraId="5BD1D3A4">
      <w:pPr>
        <w:spacing w:before="220" w:after="200"/>
        <w:rPr>
          <w:rFonts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lang w:val="en-US"/>
        </w:rPr>
        <w:t>4</w:t>
      </w:r>
      <w:r>
        <w:rPr>
          <w:rFonts w:ascii="Times New Roman" w:hAnsi="Times New Roman" w:eastAsia="Times New Roman" w:cs="Times New Roman"/>
          <w:b/>
          <w:bCs/>
          <w:sz w:val="24"/>
          <w:szCs w:val="24"/>
          <w:rtl w:val="0"/>
        </w:rPr>
        <w:t>.4 How does it work?</w:t>
      </w:r>
    </w:p>
    <w:p w14:paraId="34C6D94D">
      <w:pPr>
        <w:numPr>
          <w:ilvl w:val="0"/>
          <w:numId w:val="4"/>
        </w:numPr>
        <w:spacing w:before="220" w:after="200"/>
        <w:ind w:left="720" w:hanging="360"/>
        <w:rPr>
          <w:sz w:val="24"/>
          <w:szCs w:val="24"/>
        </w:rPr>
      </w:pPr>
      <w:r>
        <w:rPr>
          <w:rFonts w:ascii="Times New Roman" w:hAnsi="Times New Roman" w:eastAsia="Times New Roman" w:cs="Times New Roman"/>
          <w:b/>
          <w:bCs/>
          <w:sz w:val="24"/>
          <w:szCs w:val="24"/>
          <w:rtl w:val="0"/>
        </w:rPr>
        <w:t xml:space="preserve"> </w:t>
      </w:r>
      <w:r>
        <w:rPr>
          <w:rFonts w:hint="default" w:ascii="Times New Roman" w:hAnsi="Times New Roman" w:eastAsia="Times New Roman" w:cs="Times New Roman"/>
          <w:sz w:val="24"/>
          <w:szCs w:val="24"/>
          <w:rtl w:val="0"/>
          <w:lang w:val="en-US"/>
        </w:rPr>
        <w:t>Bắt đầu từ Root</w:t>
      </w:r>
      <w:r>
        <w:rPr>
          <w:rFonts w:ascii="Times New Roman" w:hAnsi="Times New Roman" w:eastAsia="Times New Roman" w:cs="Times New Roman"/>
          <w:sz w:val="24"/>
          <w:szCs w:val="24"/>
          <w:rtl w:val="0"/>
        </w:rPr>
        <w:t>.</w:t>
      </w:r>
    </w:p>
    <w:p w14:paraId="50E793EB">
      <w:pPr>
        <w:numPr>
          <w:ilvl w:val="0"/>
          <w:numId w:val="4"/>
        </w:numPr>
        <w:spacing w:before="220" w:after="200"/>
        <w:ind w:left="720" w:hanging="360"/>
        <w:rPr>
          <w:sz w:val="24"/>
          <w:szCs w:val="24"/>
        </w:rPr>
      </w:pPr>
      <w:r>
        <w:rPr>
          <w:rFonts w:hint="default" w:ascii="Times New Roman" w:hAnsi="Times New Roman" w:eastAsia="Times New Roman" w:cs="Times New Roman"/>
          <w:sz w:val="24"/>
          <w:szCs w:val="24"/>
          <w:rtl w:val="0"/>
          <w:lang w:val="en-US"/>
        </w:rPr>
        <w:t>Duyệt theo các node con</w:t>
      </w:r>
    </w:p>
    <w:p w14:paraId="2BF51112">
      <w:pPr>
        <w:spacing w:before="220" w:after="200"/>
        <w:rPr>
          <w:rFonts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lang w:val="en-US"/>
        </w:rPr>
        <w:t>4</w:t>
      </w:r>
      <w:r>
        <w:rPr>
          <w:rFonts w:ascii="Times New Roman" w:hAnsi="Times New Roman" w:eastAsia="Times New Roman" w:cs="Times New Roman"/>
          <w:b/>
          <w:bCs/>
          <w:sz w:val="24"/>
          <w:szCs w:val="24"/>
          <w:rtl w:val="0"/>
        </w:rPr>
        <w:t>.5 Time Complexity</w:t>
      </w:r>
    </w:p>
    <w:p w14:paraId="623F45A2">
      <w:pPr>
        <w:numPr>
          <w:ilvl w:val="0"/>
          <w:numId w:val="5"/>
        </w:numPr>
        <w:spacing w:before="0" w:beforeAutospacing="0" w:after="200"/>
        <w:ind w:left="720" w:hanging="36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 </w:t>
      </w:r>
      <w:r>
        <w:rPr>
          <w:rFonts w:hint="default" w:ascii="Times New Roman" w:hAnsi="Times New Roman" w:eastAsia="Times New Roman" w:cs="Times New Roman"/>
          <w:sz w:val="24"/>
          <w:szCs w:val="24"/>
          <w:rtl w:val="0"/>
          <w:lang w:val="en-US"/>
        </w:rPr>
        <w:t>Search,  Insert, Delete: O(log n)</w:t>
      </w:r>
    </w:p>
    <w:p w14:paraId="2853AB23">
      <w:pPr>
        <w:spacing w:before="220" w:after="200"/>
        <w:rPr>
          <w:rFonts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lang w:val="en-US"/>
        </w:rPr>
        <w:t>4</w:t>
      </w:r>
      <w:r>
        <w:rPr>
          <w:rFonts w:ascii="Times New Roman" w:hAnsi="Times New Roman" w:eastAsia="Times New Roman" w:cs="Times New Roman"/>
          <w:b/>
          <w:bCs/>
          <w:sz w:val="24"/>
          <w:szCs w:val="24"/>
          <w:rtl w:val="0"/>
        </w:rPr>
        <w:t>.6 Memory</w:t>
      </w:r>
    </w:p>
    <w:p w14:paraId="003B2B0B">
      <w:pPr>
        <w:numPr>
          <w:ilvl w:val="0"/>
          <w:numId w:val="6"/>
        </w:numPr>
        <w:spacing w:before="220" w:after="200"/>
        <w:ind w:left="720" w:hanging="360"/>
        <w:rPr>
          <w:sz w:val="24"/>
          <w:szCs w:val="24"/>
        </w:rPr>
      </w:pPr>
      <w:r>
        <w:rPr>
          <w:rFonts w:ascii="Times New Roman" w:hAnsi="Times New Roman" w:eastAsia="Times New Roman" w:cs="Times New Roman"/>
          <w:b/>
          <w:bCs/>
          <w:sz w:val="24"/>
          <w:szCs w:val="24"/>
          <w:rtl w:val="0"/>
        </w:rPr>
        <w:t xml:space="preserve"> </w:t>
      </w:r>
      <w:r>
        <w:rPr>
          <w:rFonts w:hint="default" w:ascii="Times New Roman" w:hAnsi="Times New Roman" w:eastAsia="Times New Roman" w:cs="Times New Roman"/>
          <w:sz w:val="24"/>
          <w:szCs w:val="24"/>
          <w:rtl w:val="0"/>
          <w:lang w:val="en-US"/>
        </w:rPr>
        <w:t>Mỗi node lưu dữ liệu và con trỏ</w:t>
      </w:r>
      <w:r>
        <w:rPr>
          <w:rFonts w:ascii="Times New Roman" w:hAnsi="Times New Roman" w:eastAsia="Times New Roman" w:cs="Times New Roman"/>
          <w:sz w:val="24"/>
          <w:szCs w:val="24"/>
          <w:rtl w:val="0"/>
        </w:rPr>
        <w:t>.</w:t>
      </w:r>
    </w:p>
    <w:p w14:paraId="6AF6EF27">
      <w:pPr>
        <w:spacing w:before="220" w:after="200"/>
        <w:rPr>
          <w:rFonts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lang w:val="en-US"/>
        </w:rPr>
        <w:t>4</w:t>
      </w:r>
      <w:r>
        <w:rPr>
          <w:rFonts w:ascii="Times New Roman" w:hAnsi="Times New Roman" w:eastAsia="Times New Roman" w:cs="Times New Roman"/>
          <w:b/>
          <w:bCs/>
          <w:sz w:val="24"/>
          <w:szCs w:val="24"/>
          <w:rtl w:val="0"/>
        </w:rPr>
        <w:t>.7 When do we use it?</w:t>
      </w:r>
    </w:p>
    <w:p w14:paraId="18AA30C0">
      <w:pPr>
        <w:numPr>
          <w:ilvl w:val="0"/>
          <w:numId w:val="7"/>
        </w:numPr>
        <w:spacing w:before="220" w:after="200"/>
        <w:ind w:left="720" w:hanging="360"/>
        <w:rPr>
          <w:rFonts w:ascii="Times New Roman" w:hAnsi="Times New Roman" w:eastAsia="Times New Roman" w:cs="Times New Roman"/>
          <w:sz w:val="24"/>
          <w:szCs w:val="24"/>
        </w:rPr>
      </w:pPr>
      <w:r>
        <w:rPr>
          <w:rFonts w:hint="default" w:ascii="Times New Roman" w:hAnsi="Times New Roman" w:eastAsia="Times New Roman" w:cs="Times New Roman"/>
          <w:sz w:val="24"/>
          <w:szCs w:val="24"/>
          <w:rtl w:val="0"/>
          <w:lang w:val="en-US"/>
        </w:rPr>
        <w:t>File hệ thống</w:t>
      </w:r>
    </w:p>
    <w:p w14:paraId="0B002E6E">
      <w:pPr>
        <w:numPr>
          <w:ilvl w:val="0"/>
          <w:numId w:val="7"/>
        </w:numPr>
        <w:spacing w:before="220" w:after="200"/>
        <w:ind w:left="720" w:hanging="360"/>
        <w:rPr>
          <w:rFonts w:ascii="Times New Roman" w:hAnsi="Times New Roman" w:eastAsia="Times New Roman" w:cs="Times New Roman"/>
          <w:sz w:val="24"/>
          <w:szCs w:val="24"/>
        </w:rPr>
      </w:pPr>
      <w:r>
        <w:rPr>
          <w:rFonts w:hint="default" w:ascii="Times New Roman" w:hAnsi="Times New Roman" w:eastAsia="Times New Roman" w:cs="Times New Roman"/>
          <w:sz w:val="24"/>
          <w:szCs w:val="24"/>
          <w:rtl w:val="0"/>
          <w:lang w:val="en-US"/>
        </w:rPr>
        <w:t>Menu</w:t>
      </w:r>
    </w:p>
    <w:p w14:paraId="4100E0BB">
      <w:pPr>
        <w:numPr>
          <w:ilvl w:val="0"/>
          <w:numId w:val="7"/>
        </w:numPr>
        <w:spacing w:before="220" w:after="200"/>
        <w:ind w:left="720" w:hanging="360"/>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Database index</w:t>
      </w:r>
    </w:p>
    <w:p w14:paraId="77F32703">
      <w:pPr>
        <w:spacing w:before="220" w:after="200"/>
        <w:rPr>
          <w:rFonts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lang w:val="en-US"/>
        </w:rPr>
        <w:t>4</w:t>
      </w:r>
      <w:r>
        <w:rPr>
          <w:rFonts w:ascii="Times New Roman" w:hAnsi="Times New Roman" w:eastAsia="Times New Roman" w:cs="Times New Roman"/>
          <w:b/>
          <w:bCs/>
          <w:sz w:val="24"/>
          <w:szCs w:val="24"/>
          <w:rtl w:val="0"/>
        </w:rPr>
        <w:t>.8</w:t>
      </w:r>
    </w:p>
    <w:p w14:paraId="64EADF65">
      <w:pPr>
        <w:spacing w:before="220" w:after="20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 Advantages: </w:t>
      </w:r>
    </w:p>
    <w:p w14:paraId="7EF50983">
      <w:pPr>
        <w:numPr>
          <w:ilvl w:val="0"/>
          <w:numId w:val="8"/>
        </w:numPr>
        <w:spacing w:before="220" w:after="20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w:t>
      </w:r>
      <w:r>
        <w:rPr>
          <w:rFonts w:hint="default" w:ascii="Times New Roman" w:hAnsi="Times New Roman" w:eastAsia="Times New Roman" w:cs="Times New Roman"/>
          <w:sz w:val="24"/>
          <w:szCs w:val="24"/>
          <w:rtl w:val="0"/>
          <w:lang w:val="en-US"/>
        </w:rPr>
        <w:t>ìm kiếm nhanh khi cây cân bằng</w:t>
      </w:r>
    </w:p>
    <w:p w14:paraId="6EF8723F">
      <w:pPr>
        <w:numPr>
          <w:ilvl w:val="0"/>
          <w:numId w:val="8"/>
        </w:numPr>
        <w:spacing w:before="220" w:after="200"/>
        <w:ind w:left="720" w:hanging="360"/>
        <w:rPr>
          <w:rFonts w:ascii="Times New Roman" w:hAnsi="Times New Roman" w:eastAsia="Times New Roman" w:cs="Times New Roman"/>
          <w:sz w:val="24"/>
          <w:szCs w:val="24"/>
        </w:rPr>
      </w:pPr>
      <w:r>
        <w:rPr>
          <w:rFonts w:hint="default" w:ascii="Times New Roman" w:hAnsi="Times New Roman" w:eastAsia="Times New Roman" w:cs="Times New Roman"/>
          <w:sz w:val="24"/>
          <w:szCs w:val="24"/>
          <w:rtl w:val="0"/>
          <w:lang w:val="en-US"/>
        </w:rPr>
        <w:t>Biểu diễn dữ liệu phân cấp tốt</w:t>
      </w:r>
    </w:p>
    <w:p w14:paraId="30E26493">
      <w:pPr>
        <w:numPr>
          <w:ilvl w:val="0"/>
          <w:numId w:val="8"/>
        </w:numPr>
        <w:spacing w:before="220" w:after="200"/>
        <w:ind w:left="720" w:hanging="360"/>
        <w:rPr>
          <w:rFonts w:ascii="Times New Roman" w:hAnsi="Times New Roman" w:eastAsia="Times New Roman" w:cs="Times New Roman"/>
          <w:sz w:val="24"/>
          <w:szCs w:val="24"/>
        </w:rPr>
      </w:pPr>
      <w:r>
        <w:rPr>
          <w:rFonts w:hint="default" w:ascii="Times New Roman" w:hAnsi="Times New Roman" w:eastAsia="Times New Roman" w:cs="Times New Roman"/>
          <w:sz w:val="24"/>
          <w:szCs w:val="24"/>
          <w:rtl w:val="0"/>
          <w:lang w:val="en-US"/>
        </w:rPr>
        <w:t>Hỗ trợ nhiều thuật toán tìm kiếm</w:t>
      </w:r>
    </w:p>
    <w:p w14:paraId="099B12E2">
      <w:pPr>
        <w:spacing w:before="220" w:after="200"/>
        <w:ind w:left="0" w:firstLine="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Disadvantages: </w:t>
      </w:r>
    </w:p>
    <w:p w14:paraId="0FA8ABD1">
      <w:pPr>
        <w:numPr>
          <w:ilvl w:val="0"/>
          <w:numId w:val="9"/>
        </w:numPr>
        <w:spacing w:before="220" w:after="200"/>
        <w:ind w:left="720" w:hanging="360"/>
        <w:rPr>
          <w:rFonts w:ascii="Times New Roman" w:hAnsi="Times New Roman" w:eastAsia="Times New Roman" w:cs="Times New Roman"/>
          <w:sz w:val="24"/>
          <w:szCs w:val="24"/>
        </w:rPr>
      </w:pPr>
      <w:r>
        <w:rPr>
          <w:rFonts w:hint="default" w:ascii="Times New Roman" w:hAnsi="Times New Roman" w:eastAsia="Times New Roman" w:cs="Times New Roman"/>
          <w:sz w:val="24"/>
          <w:szCs w:val="24"/>
          <w:rtl w:val="0"/>
          <w:lang w:val="en-US"/>
        </w:rPr>
        <w:t xml:space="preserve"> Khó cài đặt hơn ArrayList.</w:t>
      </w:r>
    </w:p>
    <w:p w14:paraId="19168809">
      <w:pPr>
        <w:numPr>
          <w:ilvl w:val="0"/>
          <w:numId w:val="9"/>
        </w:numPr>
        <w:spacing w:before="220" w:after="200"/>
        <w:ind w:left="720" w:hanging="360"/>
        <w:rPr>
          <w:rFonts w:ascii="Times New Roman" w:hAnsi="Times New Roman" w:eastAsia="Times New Roman" w:cs="Times New Roman"/>
          <w:sz w:val="24"/>
          <w:szCs w:val="24"/>
        </w:rPr>
      </w:pPr>
      <w:r>
        <w:rPr>
          <w:rFonts w:hint="default" w:ascii="Times New Roman" w:hAnsi="Times New Roman" w:eastAsia="Times New Roman" w:cs="Times New Roman"/>
          <w:sz w:val="24"/>
          <w:szCs w:val="24"/>
          <w:rtl w:val="0"/>
          <w:lang w:val="en-US"/>
        </w:rPr>
        <w:t>Nếu cây mất cân bằng hiệu năng giảm xuống còn O(n)</w:t>
      </w:r>
    </w:p>
    <w:p w14:paraId="62797E32">
      <w:pPr>
        <w:numPr>
          <w:ilvl w:val="0"/>
          <w:numId w:val="9"/>
        </w:numPr>
        <w:spacing w:before="220" w:after="200"/>
        <w:ind w:left="720" w:hanging="360"/>
        <w:rPr>
          <w:rFonts w:ascii="Times New Roman" w:hAnsi="Times New Roman" w:eastAsia="Times New Roman" w:cs="Times New Roman"/>
          <w:sz w:val="24"/>
          <w:szCs w:val="24"/>
        </w:rPr>
      </w:pPr>
      <w:r>
        <w:rPr>
          <w:rFonts w:hint="default" w:ascii="Times New Roman" w:hAnsi="Times New Roman" w:eastAsia="Times New Roman" w:cs="Times New Roman"/>
          <w:sz w:val="24"/>
          <w:szCs w:val="24"/>
          <w:rtl w:val="0"/>
          <w:lang w:val="en-US"/>
        </w:rPr>
        <w:t>Tốn thêm bộ nhớ để lưu liên kết giữa các node</w:t>
      </w:r>
    </w:p>
    <w:p w14:paraId="462D46F5">
      <w:pPr>
        <w:spacing w:before="220" w:after="200"/>
        <w:rPr>
          <w:rFonts w:ascii="Times New Roman" w:hAnsi="Times New Roman" w:eastAsia="Times New Roman" w:cs="Times New Roman"/>
          <w:sz w:val="24"/>
          <w:szCs w:val="24"/>
        </w:rPr>
      </w:pPr>
    </w:p>
    <w:p w14:paraId="09869B1A">
      <w:pPr>
        <w:spacing w:before="220" w:after="200"/>
        <w:rPr>
          <w:rFonts w:ascii="Times New Roman" w:hAnsi="Times New Roman" w:eastAsia="Times New Roman" w:cs="Times New Roman"/>
          <w:sz w:val="24"/>
          <w:szCs w:val="24"/>
        </w:rPr>
      </w:pPr>
    </w:p>
    <w:p w14:paraId="678DB0EB">
      <w:pPr>
        <w:spacing w:before="220" w:after="200"/>
        <w:ind w:left="0" w:firstLine="0"/>
        <w:rPr>
          <w:rFonts w:ascii="Times New Roman" w:hAnsi="Times New Roman" w:eastAsia="Times New Roman" w:cs="Times New Roman"/>
          <w:b/>
          <w:bCs/>
          <w:sz w:val="24"/>
          <w:szCs w:val="24"/>
          <w:rtl w:val="0"/>
        </w:rPr>
      </w:pPr>
      <w:r>
        <w:rPr>
          <w:rFonts w:hint="default" w:ascii="Times New Roman" w:hAnsi="Times New Roman" w:eastAsia="Times New Roman" w:cs="Times New Roman"/>
          <w:b/>
          <w:bCs/>
          <w:sz w:val="24"/>
          <w:szCs w:val="24"/>
          <w:rtl w:val="0"/>
          <w:lang w:val="en-US"/>
        </w:rPr>
        <w:t>4</w:t>
      </w:r>
      <w:r>
        <w:rPr>
          <w:rFonts w:ascii="Times New Roman" w:hAnsi="Times New Roman" w:eastAsia="Times New Roman" w:cs="Times New Roman"/>
          <w:b/>
          <w:bCs/>
          <w:sz w:val="24"/>
          <w:szCs w:val="24"/>
          <w:rtl w:val="0"/>
        </w:rPr>
        <w:t xml:space="preserve">.9 Các câu hỏi phỏng vấn phần </w:t>
      </w:r>
      <w:r>
        <w:rPr>
          <w:rFonts w:hint="default" w:ascii="Times New Roman" w:hAnsi="Times New Roman" w:eastAsia="Times New Roman" w:cs="Times New Roman"/>
          <w:b/>
          <w:bCs/>
          <w:sz w:val="24"/>
          <w:szCs w:val="24"/>
          <w:rtl w:val="0"/>
          <w:lang w:val="en-US"/>
        </w:rPr>
        <w:t>tree</w:t>
      </w:r>
      <w:r>
        <w:rPr>
          <w:rFonts w:ascii="Times New Roman" w:hAnsi="Times New Roman" w:eastAsia="Times New Roman" w:cs="Times New Roman"/>
          <w:b/>
          <w:bCs/>
          <w:sz w:val="24"/>
          <w:szCs w:val="24"/>
          <w:rtl w:val="0"/>
        </w:rPr>
        <w:t xml:space="preserve">? </w:t>
      </w:r>
    </w:p>
    <w:p w14:paraId="49AB71E0">
      <w:pPr>
        <w:spacing w:before="220" w:after="200"/>
        <w:ind w:left="0" w:firstLine="720" w:firstLineChars="0"/>
        <w:rPr>
          <w:rFonts w:hint="default" w:ascii="Times New Roman" w:hAnsi="Times New Roman" w:eastAsia="Times New Roman" w:cs="Times New Roman"/>
          <w:b/>
          <w:bCs/>
          <w:sz w:val="24"/>
          <w:szCs w:val="24"/>
          <w:rtl w:val="0"/>
          <w:lang w:val="en-US"/>
        </w:rPr>
      </w:pPr>
      <w:r>
        <w:rPr>
          <w:rFonts w:hint="default" w:ascii="Times New Roman" w:hAnsi="Times New Roman" w:eastAsia="Times New Roman" w:cs="Times New Roman"/>
          <w:b/>
          <w:bCs/>
          <w:sz w:val="24"/>
          <w:szCs w:val="24"/>
          <w:rtl w:val="0"/>
          <w:lang w:val="en-US"/>
        </w:rPr>
        <w:t>4</w:t>
      </w:r>
      <w:r>
        <w:rPr>
          <w:rFonts w:ascii="Times New Roman" w:hAnsi="Times New Roman" w:eastAsia="Times New Roman" w:cs="Times New Roman"/>
          <w:b/>
          <w:bCs/>
          <w:sz w:val="24"/>
          <w:szCs w:val="24"/>
          <w:rtl w:val="0"/>
        </w:rPr>
        <w:t>.9</w:t>
      </w:r>
      <w:r>
        <w:rPr>
          <w:rFonts w:hint="default" w:ascii="Times New Roman" w:hAnsi="Times New Roman" w:eastAsia="Times New Roman" w:cs="Times New Roman"/>
          <w:b/>
          <w:bCs/>
          <w:sz w:val="24"/>
          <w:szCs w:val="24"/>
          <w:rtl w:val="0"/>
          <w:lang w:val="en-US"/>
        </w:rPr>
        <w:t>.1</w:t>
      </w:r>
      <w:r>
        <w:rPr>
          <w:rFonts w:ascii="Times New Roman" w:hAnsi="Times New Roman" w:eastAsia="Times New Roman" w:cs="Times New Roman"/>
          <w:b/>
          <w:bCs/>
          <w:sz w:val="24"/>
          <w:szCs w:val="24"/>
          <w:rtl w:val="0"/>
        </w:rPr>
        <w:t xml:space="preserve"> </w:t>
      </w:r>
      <w:r>
        <w:rPr>
          <w:rFonts w:hint="default" w:ascii="Times New Roman" w:hAnsi="Times New Roman" w:eastAsia="Times New Roman" w:cs="Times New Roman"/>
          <w:b/>
          <w:bCs/>
          <w:sz w:val="24"/>
          <w:szCs w:val="24"/>
          <w:rtl w:val="0"/>
          <w:lang w:val="en-US"/>
        </w:rPr>
        <w:t>Tree là gì?</w:t>
      </w:r>
    </w:p>
    <w:p w14:paraId="51FB48B2">
      <w:pPr>
        <w:numPr>
          <w:ilvl w:val="1"/>
          <w:numId w:val="9"/>
        </w:numPr>
        <w:spacing w:before="220" w:after="200"/>
        <w:ind w:left="1440" w:leftChars="0" w:hanging="36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rtl w:val="0"/>
          <w:lang w:val="en-US"/>
        </w:rPr>
        <w:t>Tree là cấu trúc dữ liệu phân cấp</w:t>
      </w:r>
    </w:p>
    <w:p w14:paraId="637C81C8">
      <w:pPr>
        <w:numPr>
          <w:ilvl w:val="1"/>
          <w:numId w:val="9"/>
        </w:numPr>
        <w:spacing w:before="220" w:after="200"/>
        <w:ind w:left="1440" w:leftChars="0" w:hanging="36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rtl w:val="0"/>
          <w:lang w:val="en-US"/>
        </w:rPr>
        <w:t>Gồm các node liên kết với nhau</w:t>
      </w:r>
    </w:p>
    <w:p w14:paraId="6F5F2E79">
      <w:pPr>
        <w:numPr>
          <w:ilvl w:val="1"/>
          <w:numId w:val="9"/>
        </w:numPr>
        <w:spacing w:before="220" w:after="200"/>
        <w:ind w:left="1440" w:leftChars="0" w:hanging="36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rtl w:val="0"/>
          <w:lang w:val="en-US"/>
        </w:rPr>
        <w:t>Có một root duy nhất</w:t>
      </w:r>
    </w:p>
    <w:p w14:paraId="34D1920B">
      <w:pPr>
        <w:numPr>
          <w:ilvl w:val="1"/>
          <w:numId w:val="9"/>
        </w:numPr>
        <w:spacing w:before="220" w:after="200"/>
        <w:ind w:left="1440" w:leftChars="0" w:hanging="36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rtl w:val="0"/>
          <w:lang w:val="en-US"/>
        </w:rPr>
        <w:t>Mỗi node có thể nhiều node con</w:t>
      </w:r>
    </w:p>
    <w:p w14:paraId="6DAA3A6C">
      <w:pPr>
        <w:spacing w:before="220" w:after="200"/>
        <w:ind w:left="0" w:firstLine="720" w:firstLineChars="0"/>
        <w:rPr>
          <w:rFonts w:hint="default" w:ascii="Times New Roman" w:hAnsi="Times New Roman" w:eastAsia="Times New Roman" w:cs="Times New Roman"/>
          <w:b/>
          <w:bCs/>
          <w:sz w:val="24"/>
          <w:szCs w:val="24"/>
          <w:rtl w:val="0"/>
          <w:lang w:val="en-US"/>
        </w:rPr>
      </w:pPr>
      <w:r>
        <w:rPr>
          <w:rFonts w:hint="default" w:ascii="Times New Roman" w:hAnsi="Times New Roman" w:eastAsia="Times New Roman" w:cs="Times New Roman"/>
          <w:b/>
          <w:bCs/>
          <w:sz w:val="24"/>
          <w:szCs w:val="24"/>
          <w:rtl w:val="0"/>
          <w:lang w:val="en-US"/>
        </w:rPr>
        <w:t>4</w:t>
      </w:r>
      <w:r>
        <w:rPr>
          <w:rFonts w:ascii="Times New Roman" w:hAnsi="Times New Roman" w:eastAsia="Times New Roman" w:cs="Times New Roman"/>
          <w:b/>
          <w:bCs/>
          <w:sz w:val="24"/>
          <w:szCs w:val="24"/>
          <w:rtl w:val="0"/>
        </w:rPr>
        <w:t>.9</w:t>
      </w:r>
      <w:r>
        <w:rPr>
          <w:rFonts w:hint="default" w:ascii="Times New Roman" w:hAnsi="Times New Roman" w:eastAsia="Times New Roman" w:cs="Times New Roman"/>
          <w:b/>
          <w:bCs/>
          <w:sz w:val="24"/>
          <w:szCs w:val="24"/>
          <w:rtl w:val="0"/>
          <w:lang w:val="en-US"/>
        </w:rPr>
        <w:t>.2</w:t>
      </w:r>
      <w:r>
        <w:rPr>
          <w:rFonts w:ascii="Times New Roman" w:hAnsi="Times New Roman" w:eastAsia="Times New Roman" w:cs="Times New Roman"/>
          <w:b/>
          <w:bCs/>
          <w:sz w:val="24"/>
          <w:szCs w:val="24"/>
          <w:rtl w:val="0"/>
        </w:rPr>
        <w:t xml:space="preserve"> </w:t>
      </w:r>
      <w:r>
        <w:rPr>
          <w:rFonts w:hint="default" w:ascii="Times New Roman" w:hAnsi="Times New Roman" w:eastAsia="Times New Roman" w:cs="Times New Roman"/>
          <w:b/>
          <w:bCs/>
          <w:sz w:val="24"/>
          <w:szCs w:val="24"/>
          <w:rtl w:val="0"/>
          <w:lang w:val="en-US"/>
        </w:rPr>
        <w:t>Những thành phần của tree  là gì?</w:t>
      </w:r>
    </w:p>
    <w:p w14:paraId="3B988355">
      <w:pPr>
        <w:numPr>
          <w:ilvl w:val="1"/>
          <w:numId w:val="9"/>
        </w:numPr>
        <w:spacing w:before="220" w:after="200"/>
        <w:ind w:left="1440" w:leftChars="0" w:hanging="36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rtl w:val="0"/>
          <w:lang w:val="en-US"/>
        </w:rPr>
        <w:t>Root</w:t>
      </w:r>
    </w:p>
    <w:p w14:paraId="1425A031">
      <w:pPr>
        <w:numPr>
          <w:ilvl w:val="1"/>
          <w:numId w:val="9"/>
        </w:numPr>
        <w:spacing w:before="220" w:after="200"/>
        <w:ind w:left="1440" w:leftChars="0" w:hanging="36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Parent</w:t>
      </w:r>
    </w:p>
    <w:p w14:paraId="68533102">
      <w:pPr>
        <w:numPr>
          <w:ilvl w:val="1"/>
          <w:numId w:val="9"/>
        </w:numPr>
        <w:spacing w:before="220" w:after="200"/>
        <w:ind w:left="1440" w:leftChars="0" w:hanging="36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Child</w:t>
      </w:r>
    </w:p>
    <w:p w14:paraId="6F686848">
      <w:pPr>
        <w:numPr>
          <w:ilvl w:val="1"/>
          <w:numId w:val="9"/>
        </w:numPr>
        <w:spacing w:before="220" w:after="200"/>
        <w:ind w:left="1440" w:leftChars="0" w:hanging="36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Leaf</w:t>
      </w:r>
    </w:p>
    <w:p w14:paraId="7934849A">
      <w:pPr>
        <w:numPr>
          <w:ilvl w:val="1"/>
          <w:numId w:val="9"/>
        </w:numPr>
        <w:spacing w:before="220" w:after="200"/>
        <w:ind w:left="1440" w:leftChars="0" w:hanging="36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Edge</w:t>
      </w:r>
    </w:p>
    <w:p w14:paraId="0E07439E">
      <w:pPr>
        <w:numPr>
          <w:ilvl w:val="1"/>
          <w:numId w:val="9"/>
        </w:numPr>
        <w:spacing w:before="220" w:after="200"/>
        <w:ind w:left="1440" w:leftChars="0" w:hanging="36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Height</w:t>
      </w:r>
    </w:p>
    <w:p w14:paraId="2E2F6B57">
      <w:pPr>
        <w:numPr>
          <w:ilvl w:val="1"/>
          <w:numId w:val="9"/>
        </w:numPr>
        <w:spacing w:before="220" w:after="200"/>
        <w:ind w:left="1440" w:leftChars="0" w:hanging="36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Depth</w:t>
      </w:r>
    </w:p>
    <w:p w14:paraId="60CC5E9F">
      <w:pPr>
        <w:spacing w:before="220" w:after="200"/>
        <w:ind w:left="0" w:firstLine="720" w:firstLineChars="0"/>
        <w:rPr>
          <w:rFonts w:hint="default" w:ascii="Times New Roman" w:hAnsi="Times New Roman" w:eastAsia="Times New Roman" w:cs="Times New Roman"/>
          <w:b/>
          <w:bCs/>
          <w:sz w:val="24"/>
          <w:szCs w:val="24"/>
          <w:rtl w:val="0"/>
          <w:lang w:val="en-US"/>
        </w:rPr>
      </w:pPr>
      <w:r>
        <w:rPr>
          <w:rFonts w:hint="default" w:ascii="Times New Roman" w:hAnsi="Times New Roman" w:eastAsia="Times New Roman" w:cs="Times New Roman"/>
          <w:b/>
          <w:bCs/>
          <w:sz w:val="24"/>
          <w:szCs w:val="24"/>
          <w:rtl w:val="0"/>
          <w:lang w:val="en-US"/>
        </w:rPr>
        <w:t>4</w:t>
      </w:r>
      <w:r>
        <w:rPr>
          <w:rFonts w:ascii="Times New Roman" w:hAnsi="Times New Roman" w:eastAsia="Times New Roman" w:cs="Times New Roman"/>
          <w:b/>
          <w:bCs/>
          <w:sz w:val="24"/>
          <w:szCs w:val="24"/>
          <w:rtl w:val="0"/>
        </w:rPr>
        <w:t>.9</w:t>
      </w:r>
      <w:r>
        <w:rPr>
          <w:rFonts w:hint="default" w:ascii="Times New Roman" w:hAnsi="Times New Roman" w:eastAsia="Times New Roman" w:cs="Times New Roman"/>
          <w:b/>
          <w:bCs/>
          <w:sz w:val="24"/>
          <w:szCs w:val="24"/>
          <w:rtl w:val="0"/>
          <w:lang w:val="en-US"/>
        </w:rPr>
        <w:t>.3</w:t>
      </w:r>
      <w:r>
        <w:rPr>
          <w:rFonts w:ascii="Times New Roman" w:hAnsi="Times New Roman" w:eastAsia="Times New Roman" w:cs="Times New Roman"/>
          <w:b/>
          <w:bCs/>
          <w:sz w:val="24"/>
          <w:szCs w:val="24"/>
          <w:rtl w:val="0"/>
        </w:rPr>
        <w:t xml:space="preserve"> </w:t>
      </w:r>
      <w:r>
        <w:rPr>
          <w:rFonts w:hint="default" w:ascii="Times New Roman" w:hAnsi="Times New Roman" w:eastAsia="Times New Roman" w:cs="Times New Roman"/>
          <w:b/>
          <w:bCs/>
          <w:sz w:val="24"/>
          <w:szCs w:val="24"/>
          <w:rtl w:val="0"/>
          <w:lang w:val="en-US"/>
        </w:rPr>
        <w:t>Binary tree là gì?</w:t>
      </w:r>
    </w:p>
    <w:p w14:paraId="44F40E6D">
      <w:pPr>
        <w:numPr>
          <w:ilvl w:val="1"/>
          <w:numId w:val="9"/>
        </w:numPr>
        <w:spacing w:before="220" w:after="200"/>
        <w:ind w:left="1440" w:leftChars="0" w:hanging="36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Mỗi node chỉ có tối đa 2 node con:</w:t>
      </w:r>
    </w:p>
    <w:p w14:paraId="4BC5B07B">
      <w:pPr>
        <w:spacing w:before="220" w:after="200"/>
        <w:ind w:left="1440" w:leftChars="0" w:firstLine="72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Left</w:t>
      </w:r>
    </w:p>
    <w:p w14:paraId="626C8654">
      <w:pPr>
        <w:spacing w:before="220" w:after="200"/>
        <w:ind w:left="1440" w:leftChars="0" w:firstLine="720" w:firstLineChars="0"/>
        <w:rPr>
          <w:rFonts w:hint="default" w:ascii="Times New Roman" w:hAnsi="Times New Roman" w:eastAsia="Times New Roman" w:cs="Times New Roman"/>
          <w:sz w:val="24"/>
          <w:szCs w:val="24"/>
          <w:rtl w:val="0"/>
          <w:lang w:val="en-US"/>
        </w:rPr>
      </w:pPr>
      <w:r>
        <w:rPr>
          <w:rFonts w:hint="default" w:ascii="Times New Roman" w:hAnsi="Times New Roman" w:eastAsia="Times New Roman" w:cs="Times New Roman"/>
          <w:sz w:val="24"/>
          <w:szCs w:val="24"/>
          <w:rtl w:val="0"/>
          <w:lang w:val="en-US"/>
        </w:rPr>
        <w:t>- Right</w:t>
      </w:r>
    </w:p>
    <w:p w14:paraId="63242350">
      <w:pPr>
        <w:spacing w:before="220" w:after="200"/>
        <w:ind w:left="0" w:firstLine="720" w:firstLineChars="0"/>
        <w:rPr>
          <w:rFonts w:hint="default" w:ascii="Times New Roman" w:hAnsi="Times New Roman" w:eastAsia="Times New Roman" w:cs="Times New Roman"/>
          <w:b/>
          <w:bCs/>
          <w:sz w:val="24"/>
          <w:szCs w:val="24"/>
          <w:rtl w:val="0"/>
          <w:lang w:val="en-US"/>
        </w:rPr>
      </w:pPr>
      <w:r>
        <w:rPr>
          <w:rFonts w:hint="default" w:ascii="Times New Roman" w:hAnsi="Times New Roman" w:eastAsia="Times New Roman" w:cs="Times New Roman"/>
          <w:b/>
          <w:bCs/>
          <w:sz w:val="24"/>
          <w:szCs w:val="24"/>
          <w:rtl w:val="0"/>
          <w:lang w:val="en-US"/>
        </w:rPr>
        <w:t>4</w:t>
      </w:r>
      <w:r>
        <w:rPr>
          <w:rFonts w:ascii="Times New Roman" w:hAnsi="Times New Roman" w:eastAsia="Times New Roman" w:cs="Times New Roman"/>
          <w:b/>
          <w:bCs/>
          <w:sz w:val="24"/>
          <w:szCs w:val="24"/>
          <w:rtl w:val="0"/>
        </w:rPr>
        <w:t>.9</w:t>
      </w:r>
      <w:r>
        <w:rPr>
          <w:rFonts w:hint="default" w:ascii="Times New Roman" w:hAnsi="Times New Roman" w:eastAsia="Times New Roman" w:cs="Times New Roman"/>
          <w:b/>
          <w:bCs/>
          <w:sz w:val="24"/>
          <w:szCs w:val="24"/>
          <w:rtl w:val="0"/>
          <w:lang w:val="en-US"/>
        </w:rPr>
        <w:t>.4</w:t>
      </w:r>
      <w:r>
        <w:rPr>
          <w:rFonts w:ascii="Times New Roman" w:hAnsi="Times New Roman" w:eastAsia="Times New Roman" w:cs="Times New Roman"/>
          <w:b/>
          <w:bCs/>
          <w:sz w:val="24"/>
          <w:szCs w:val="24"/>
          <w:rtl w:val="0"/>
        </w:rPr>
        <w:t xml:space="preserve"> </w:t>
      </w:r>
      <w:r>
        <w:rPr>
          <w:rFonts w:hint="default" w:ascii="Times New Roman" w:hAnsi="Times New Roman" w:eastAsia="Times New Roman" w:cs="Times New Roman"/>
          <w:b/>
          <w:bCs/>
          <w:sz w:val="24"/>
          <w:szCs w:val="24"/>
          <w:rtl w:val="0"/>
          <w:lang w:val="en-US"/>
        </w:rPr>
        <w:t>Binary search tree là gì?</w:t>
      </w:r>
    </w:p>
    <w:p w14:paraId="7FCE9B3E">
      <w:pPr>
        <w:numPr>
          <w:ilvl w:val="1"/>
          <w:numId w:val="9"/>
        </w:numPr>
        <w:spacing w:before="220" w:after="200"/>
        <w:ind w:left="1440" w:leftChars="0" w:hanging="36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Quy tắc:</w:t>
      </w:r>
    </w:p>
    <w:p w14:paraId="52B21808">
      <w:pPr>
        <w:spacing w:before="220" w:after="200"/>
        <w:ind w:left="1440" w:leftChars="0" w:firstLine="72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Left &lt; Root</w:t>
      </w:r>
    </w:p>
    <w:p w14:paraId="4A31199C">
      <w:pPr>
        <w:spacing w:before="220" w:after="200"/>
        <w:ind w:left="1440" w:leftChars="0" w:firstLine="720" w:firstLineChars="0"/>
        <w:rPr>
          <w:rFonts w:hint="default" w:ascii="Times New Roman" w:hAnsi="Times New Roman" w:eastAsia="Times New Roman" w:cs="Times New Roman"/>
          <w:sz w:val="24"/>
          <w:szCs w:val="24"/>
          <w:rtl w:val="0"/>
          <w:lang w:val="en-US"/>
        </w:rPr>
      </w:pPr>
      <w:r>
        <w:rPr>
          <w:rFonts w:hint="default" w:ascii="Times New Roman" w:hAnsi="Times New Roman" w:eastAsia="Times New Roman" w:cs="Times New Roman"/>
          <w:sz w:val="24"/>
          <w:szCs w:val="24"/>
          <w:rtl w:val="0"/>
          <w:lang w:val="en-US"/>
        </w:rPr>
        <w:t>- Right&gt; Root</w:t>
      </w:r>
    </w:p>
    <w:p w14:paraId="138BC131">
      <w:pPr>
        <w:spacing w:before="220" w:after="200"/>
        <w:ind w:left="720" w:leftChars="0" w:firstLine="720" w:firstLineChars="0"/>
        <w:rPr>
          <w:rFonts w:hint="default" w:ascii="Times New Roman" w:hAnsi="Times New Roman" w:eastAsia="Times New Roman" w:cs="Times New Roman"/>
          <w:sz w:val="24"/>
          <w:szCs w:val="24"/>
          <w:rtl w:val="0"/>
          <w:lang w:val="en-US"/>
        </w:rPr>
      </w:pPr>
      <w:r>
        <w:rPr>
          <w:rFonts w:hint="default" w:ascii="Times New Roman" w:hAnsi="Times New Roman" w:eastAsia="Times New Roman" w:cs="Times New Roman"/>
          <w:sz w:val="24"/>
          <w:szCs w:val="24"/>
          <w:rtl w:val="0"/>
          <w:lang w:val="en-US"/>
        </w:rPr>
        <w:t>- Ví dụ:</w:t>
      </w:r>
    </w:p>
    <w:p w14:paraId="20C5C2CD">
      <w:pPr>
        <w:spacing w:before="220" w:after="200"/>
        <w:ind w:left="720" w:leftChars="0" w:firstLine="720" w:firstLineChars="0"/>
        <w:rPr>
          <w:rFonts w:hint="default" w:ascii="Times New Roman" w:hAnsi="Times New Roman" w:eastAsia="Times New Roman" w:cs="Times New Roman"/>
          <w:sz w:val="24"/>
          <w:szCs w:val="24"/>
          <w:rtl w:val="0"/>
          <w:lang w:val="en-US"/>
        </w:rPr>
      </w:pPr>
      <w:r>
        <w:rPr>
          <w:rFonts w:hint="default" w:ascii="Times New Roman" w:hAnsi="Times New Roman" w:eastAsia="Times New Roman" w:cs="Times New Roman"/>
          <w:sz w:val="24"/>
          <w:szCs w:val="24"/>
          <w:rtl w:val="0"/>
          <w:lang w:val="en-US"/>
        </w:rPr>
        <w:t xml:space="preserve">      50</w:t>
      </w:r>
    </w:p>
    <w:p w14:paraId="16AAB2FD">
      <w:pPr>
        <w:spacing w:before="220" w:after="200"/>
        <w:ind w:left="720" w:leftChars="0" w:firstLine="720" w:firstLineChars="0"/>
        <w:rPr>
          <w:rFonts w:hint="default" w:ascii="Times New Roman" w:hAnsi="Times New Roman" w:eastAsia="Times New Roman" w:cs="Times New Roman"/>
          <w:sz w:val="24"/>
          <w:szCs w:val="24"/>
          <w:rtl w:val="0"/>
          <w:lang w:val="en-US"/>
        </w:rPr>
      </w:pPr>
      <w:r>
        <w:rPr>
          <w:rFonts w:hint="default" w:ascii="Times New Roman" w:hAnsi="Times New Roman" w:eastAsia="Times New Roman" w:cs="Times New Roman"/>
          <w:sz w:val="24"/>
          <w:szCs w:val="24"/>
          <w:rtl w:val="0"/>
          <w:lang w:val="en-US"/>
        </w:rPr>
        <w:t xml:space="preserve">     /  \</w:t>
      </w:r>
    </w:p>
    <w:p w14:paraId="7FB0E190">
      <w:pPr>
        <w:spacing w:before="220" w:after="200"/>
        <w:ind w:left="720" w:leftChars="0" w:firstLine="720" w:firstLineChars="0"/>
        <w:rPr>
          <w:rFonts w:hint="default" w:ascii="Times New Roman" w:hAnsi="Times New Roman" w:eastAsia="Times New Roman" w:cs="Times New Roman"/>
          <w:sz w:val="24"/>
          <w:szCs w:val="24"/>
          <w:rtl w:val="0"/>
          <w:lang w:val="en-US"/>
        </w:rPr>
      </w:pPr>
      <w:r>
        <w:rPr>
          <w:rFonts w:hint="default" w:ascii="Times New Roman" w:hAnsi="Times New Roman" w:eastAsia="Times New Roman" w:cs="Times New Roman"/>
          <w:sz w:val="24"/>
          <w:szCs w:val="24"/>
          <w:rtl w:val="0"/>
          <w:lang w:val="en-US"/>
        </w:rPr>
        <w:t xml:space="preserve">   30    70</w:t>
      </w:r>
    </w:p>
    <w:p w14:paraId="6965FF7B">
      <w:pPr>
        <w:spacing w:before="220" w:after="200"/>
        <w:ind w:left="720" w:leftChars="0" w:firstLine="720" w:firstLineChars="0"/>
        <w:rPr>
          <w:rFonts w:hint="default" w:ascii="Times New Roman" w:hAnsi="Times New Roman" w:eastAsia="Times New Roman" w:cs="Times New Roman"/>
          <w:sz w:val="24"/>
          <w:szCs w:val="24"/>
          <w:rtl w:val="0"/>
          <w:lang w:val="en-US"/>
        </w:rPr>
      </w:pPr>
      <w:r>
        <w:rPr>
          <w:rFonts w:hint="default" w:ascii="Times New Roman" w:hAnsi="Times New Roman" w:eastAsia="Times New Roman" w:cs="Times New Roman"/>
          <w:sz w:val="24"/>
          <w:szCs w:val="24"/>
          <w:rtl w:val="0"/>
          <w:lang w:val="en-US"/>
        </w:rPr>
        <w:t xml:space="preserve">  / \       / \</w:t>
      </w:r>
    </w:p>
    <w:p w14:paraId="2E1157A5">
      <w:pPr>
        <w:spacing w:before="220" w:after="200"/>
        <w:ind w:left="720" w:leftChars="0" w:firstLine="720" w:firstLineChars="0"/>
        <w:rPr>
          <w:rFonts w:hint="default" w:ascii="Times New Roman" w:hAnsi="Times New Roman" w:eastAsia="Times New Roman" w:cs="Times New Roman"/>
          <w:sz w:val="24"/>
          <w:szCs w:val="24"/>
          <w:rtl w:val="0"/>
          <w:lang w:val="en-US"/>
        </w:rPr>
      </w:pPr>
      <w:r>
        <w:rPr>
          <w:rFonts w:hint="default" w:ascii="Times New Roman" w:hAnsi="Times New Roman" w:eastAsia="Times New Roman" w:cs="Times New Roman"/>
          <w:sz w:val="24"/>
          <w:szCs w:val="24"/>
          <w:rtl w:val="0"/>
          <w:lang w:val="en-US"/>
        </w:rPr>
        <w:t>20 40   60 80</w:t>
      </w:r>
    </w:p>
    <w:p w14:paraId="47DD5A1E">
      <w:pPr>
        <w:spacing w:before="220" w:after="200"/>
        <w:ind w:left="0" w:firstLine="720" w:firstLineChars="0"/>
        <w:rPr>
          <w:rFonts w:hint="default" w:ascii="Times New Roman" w:hAnsi="Times New Roman" w:eastAsia="Times New Roman" w:cs="Times New Roman"/>
          <w:b/>
          <w:bCs/>
          <w:sz w:val="24"/>
          <w:szCs w:val="24"/>
          <w:rtl w:val="0"/>
          <w:lang w:val="en-US"/>
        </w:rPr>
      </w:pPr>
      <w:r>
        <w:rPr>
          <w:rFonts w:hint="default" w:ascii="Times New Roman" w:hAnsi="Times New Roman" w:eastAsia="Times New Roman" w:cs="Times New Roman"/>
          <w:b/>
          <w:bCs/>
          <w:sz w:val="24"/>
          <w:szCs w:val="24"/>
          <w:rtl w:val="0"/>
          <w:lang w:val="en-US"/>
        </w:rPr>
        <w:t>4</w:t>
      </w:r>
      <w:r>
        <w:rPr>
          <w:rFonts w:ascii="Times New Roman" w:hAnsi="Times New Roman" w:eastAsia="Times New Roman" w:cs="Times New Roman"/>
          <w:b/>
          <w:bCs/>
          <w:sz w:val="24"/>
          <w:szCs w:val="24"/>
          <w:rtl w:val="0"/>
        </w:rPr>
        <w:t>.9</w:t>
      </w:r>
      <w:r>
        <w:rPr>
          <w:rFonts w:hint="default" w:ascii="Times New Roman" w:hAnsi="Times New Roman" w:eastAsia="Times New Roman" w:cs="Times New Roman"/>
          <w:b/>
          <w:bCs/>
          <w:sz w:val="24"/>
          <w:szCs w:val="24"/>
          <w:rtl w:val="0"/>
          <w:lang w:val="en-US"/>
        </w:rPr>
        <w:t>.5</w:t>
      </w:r>
      <w:r>
        <w:rPr>
          <w:rFonts w:ascii="Times New Roman" w:hAnsi="Times New Roman" w:eastAsia="Times New Roman" w:cs="Times New Roman"/>
          <w:b/>
          <w:bCs/>
          <w:sz w:val="24"/>
          <w:szCs w:val="24"/>
          <w:rtl w:val="0"/>
        </w:rPr>
        <w:t xml:space="preserve"> </w:t>
      </w:r>
      <w:r>
        <w:rPr>
          <w:rFonts w:hint="default" w:ascii="Times New Roman" w:hAnsi="Times New Roman" w:eastAsia="Times New Roman" w:cs="Times New Roman"/>
          <w:b/>
          <w:bCs/>
          <w:sz w:val="24"/>
          <w:szCs w:val="24"/>
          <w:rtl w:val="0"/>
          <w:lang w:val="en-US"/>
        </w:rPr>
        <w:t>BST có ưu điểm gi?</w:t>
      </w:r>
    </w:p>
    <w:p w14:paraId="3311A67F">
      <w:pPr>
        <w:spacing w:before="220" w:after="200"/>
        <w:ind w:left="720" w:leftChars="0" w:firstLine="720" w:firstLineChars="0"/>
        <w:rPr>
          <w:rFonts w:hint="default" w:ascii="Times New Roman" w:hAnsi="Times New Roman" w:eastAsia="Times New Roman" w:cs="Times New Roman"/>
          <w:sz w:val="24"/>
          <w:szCs w:val="24"/>
          <w:rtl w:val="0"/>
          <w:lang w:val="en-US"/>
        </w:rPr>
      </w:pPr>
      <w:r>
        <w:rPr>
          <w:rFonts w:hint="default" w:ascii="Times New Roman" w:hAnsi="Times New Roman" w:eastAsia="Times New Roman" w:cs="Times New Roman"/>
          <w:sz w:val="24"/>
          <w:szCs w:val="24"/>
          <w:rtl w:val="0"/>
          <w:lang w:val="en-US"/>
        </w:rPr>
        <w:t>- Search/ Insert / Delete: O(log n)</w:t>
      </w:r>
    </w:p>
    <w:p w14:paraId="78AFF9FF">
      <w:pPr>
        <w:spacing w:before="220" w:after="200"/>
        <w:ind w:left="0" w:firstLine="720" w:firstLineChars="0"/>
        <w:rPr>
          <w:rFonts w:hint="default" w:ascii="Times New Roman" w:hAnsi="Times New Roman" w:eastAsia="Times New Roman" w:cs="Times New Roman"/>
          <w:b/>
          <w:bCs/>
          <w:sz w:val="24"/>
          <w:szCs w:val="24"/>
          <w:rtl w:val="0"/>
          <w:lang w:val="en-US"/>
        </w:rPr>
      </w:pPr>
      <w:r>
        <w:rPr>
          <w:rFonts w:hint="default" w:ascii="Times New Roman" w:hAnsi="Times New Roman" w:eastAsia="Times New Roman" w:cs="Times New Roman"/>
          <w:b/>
          <w:bCs/>
          <w:sz w:val="24"/>
          <w:szCs w:val="24"/>
          <w:rtl w:val="0"/>
          <w:lang w:val="en-US"/>
        </w:rPr>
        <w:t>4</w:t>
      </w:r>
      <w:r>
        <w:rPr>
          <w:rFonts w:ascii="Times New Roman" w:hAnsi="Times New Roman" w:eastAsia="Times New Roman" w:cs="Times New Roman"/>
          <w:b/>
          <w:bCs/>
          <w:sz w:val="24"/>
          <w:szCs w:val="24"/>
          <w:rtl w:val="0"/>
        </w:rPr>
        <w:t>.9</w:t>
      </w:r>
      <w:r>
        <w:rPr>
          <w:rFonts w:hint="default" w:ascii="Times New Roman" w:hAnsi="Times New Roman" w:eastAsia="Times New Roman" w:cs="Times New Roman"/>
          <w:b/>
          <w:bCs/>
          <w:sz w:val="24"/>
          <w:szCs w:val="24"/>
          <w:rtl w:val="0"/>
          <w:lang w:val="en-US"/>
        </w:rPr>
        <w:t>.6</w:t>
      </w:r>
      <w:r>
        <w:rPr>
          <w:rFonts w:ascii="Times New Roman" w:hAnsi="Times New Roman" w:eastAsia="Times New Roman" w:cs="Times New Roman"/>
          <w:b/>
          <w:bCs/>
          <w:sz w:val="24"/>
          <w:szCs w:val="24"/>
          <w:rtl w:val="0"/>
        </w:rPr>
        <w:t xml:space="preserve"> </w:t>
      </w:r>
      <w:r>
        <w:rPr>
          <w:rFonts w:hint="default" w:ascii="Times New Roman" w:hAnsi="Times New Roman" w:eastAsia="Times New Roman" w:cs="Times New Roman"/>
          <w:b/>
          <w:bCs/>
          <w:sz w:val="24"/>
          <w:szCs w:val="24"/>
          <w:rtl w:val="0"/>
          <w:lang w:val="en-US"/>
        </w:rPr>
        <w:t>Khi nào NST trở thành O(n)?</w:t>
      </w:r>
    </w:p>
    <w:p w14:paraId="6A98B0DB">
      <w:pPr>
        <w:spacing w:before="220" w:after="200"/>
        <w:ind w:left="720" w:leftChars="0" w:firstLine="720" w:firstLineChars="0"/>
        <w:rPr>
          <w:rFonts w:hint="default" w:ascii="Times New Roman" w:hAnsi="Times New Roman" w:eastAsia="Times New Roman" w:cs="Times New Roman"/>
          <w:sz w:val="24"/>
          <w:szCs w:val="24"/>
          <w:rtl w:val="0"/>
          <w:lang w:val="en-US"/>
        </w:rPr>
      </w:pPr>
      <w:r>
        <w:rPr>
          <w:rFonts w:hint="default" w:ascii="Times New Roman" w:hAnsi="Times New Roman" w:eastAsia="Times New Roman" w:cs="Times New Roman"/>
          <w:sz w:val="24"/>
          <w:szCs w:val="24"/>
          <w:rtl w:val="0"/>
          <w:lang w:val="en-US"/>
        </w:rPr>
        <w:t>- Khi cây bị lệch</w:t>
      </w:r>
    </w:p>
    <w:p w14:paraId="174DBB90">
      <w:pPr>
        <w:spacing w:before="220" w:after="200"/>
        <w:ind w:left="0" w:firstLine="720" w:firstLineChars="0"/>
        <w:rPr>
          <w:rFonts w:hint="default" w:ascii="Times New Roman" w:hAnsi="Times New Roman" w:eastAsia="Times New Roman" w:cs="Times New Roman"/>
          <w:b/>
          <w:bCs/>
          <w:sz w:val="24"/>
          <w:szCs w:val="24"/>
          <w:rtl w:val="0"/>
          <w:lang w:val="en-US"/>
        </w:rPr>
      </w:pPr>
      <w:r>
        <w:rPr>
          <w:rFonts w:hint="default" w:ascii="Times New Roman" w:hAnsi="Times New Roman" w:eastAsia="Times New Roman" w:cs="Times New Roman"/>
          <w:b/>
          <w:bCs/>
          <w:sz w:val="24"/>
          <w:szCs w:val="24"/>
          <w:rtl w:val="0"/>
          <w:lang w:val="en-US"/>
        </w:rPr>
        <w:t>4</w:t>
      </w:r>
      <w:r>
        <w:rPr>
          <w:rFonts w:ascii="Times New Roman" w:hAnsi="Times New Roman" w:eastAsia="Times New Roman" w:cs="Times New Roman"/>
          <w:b/>
          <w:bCs/>
          <w:sz w:val="24"/>
          <w:szCs w:val="24"/>
          <w:rtl w:val="0"/>
        </w:rPr>
        <w:t>.9</w:t>
      </w:r>
      <w:r>
        <w:rPr>
          <w:rFonts w:hint="default" w:ascii="Times New Roman" w:hAnsi="Times New Roman" w:eastAsia="Times New Roman" w:cs="Times New Roman"/>
          <w:b/>
          <w:bCs/>
          <w:sz w:val="24"/>
          <w:szCs w:val="24"/>
          <w:rtl w:val="0"/>
          <w:lang w:val="en-US"/>
        </w:rPr>
        <w:t>.7</w:t>
      </w:r>
      <w:r>
        <w:rPr>
          <w:rFonts w:ascii="Times New Roman" w:hAnsi="Times New Roman" w:eastAsia="Times New Roman" w:cs="Times New Roman"/>
          <w:b/>
          <w:bCs/>
          <w:sz w:val="24"/>
          <w:szCs w:val="24"/>
          <w:rtl w:val="0"/>
        </w:rPr>
        <w:t xml:space="preserve"> </w:t>
      </w:r>
      <w:r>
        <w:rPr>
          <w:rFonts w:hint="default" w:ascii="Times New Roman" w:hAnsi="Times New Roman" w:eastAsia="Times New Roman" w:cs="Times New Roman"/>
          <w:b/>
          <w:bCs/>
          <w:sz w:val="24"/>
          <w:szCs w:val="24"/>
          <w:rtl w:val="0"/>
          <w:lang w:val="en-US"/>
        </w:rPr>
        <w:t>TreeMap sử dụng Tree gì?</w:t>
      </w:r>
    </w:p>
    <w:p w14:paraId="7478CD07">
      <w:pPr>
        <w:spacing w:before="220" w:after="200"/>
        <w:ind w:left="720" w:leftChars="0" w:firstLine="720" w:firstLineChars="0"/>
        <w:rPr>
          <w:rFonts w:hint="default" w:ascii="Times New Roman" w:hAnsi="Times New Roman" w:eastAsia="Times New Roman" w:cs="Times New Roman"/>
          <w:sz w:val="24"/>
          <w:szCs w:val="24"/>
          <w:rtl w:val="0"/>
          <w:lang w:val="en-US"/>
        </w:rPr>
      </w:pPr>
      <w:r>
        <w:rPr>
          <w:rFonts w:hint="default" w:ascii="Times New Roman" w:hAnsi="Times New Roman" w:eastAsia="Times New Roman" w:cs="Times New Roman"/>
          <w:sz w:val="24"/>
          <w:szCs w:val="24"/>
          <w:rtl w:val="0"/>
          <w:lang w:val="en-US"/>
        </w:rPr>
        <w:t>- TreeMap sử dụng Red-Black Tree ( Một cân nhị phân tự cân bằng)</w:t>
      </w:r>
    </w:p>
    <w:p w14:paraId="449E64F5">
      <w:pPr>
        <w:spacing w:before="220" w:after="200"/>
        <w:ind w:left="0" w:firstLine="720" w:firstLineChars="0"/>
        <w:rPr>
          <w:rFonts w:hint="default" w:ascii="Times New Roman" w:hAnsi="Times New Roman" w:eastAsia="Times New Roman" w:cs="Times New Roman"/>
          <w:b/>
          <w:bCs/>
          <w:sz w:val="24"/>
          <w:szCs w:val="24"/>
          <w:rtl w:val="0"/>
          <w:lang w:val="en-US"/>
        </w:rPr>
      </w:pPr>
      <w:r>
        <w:rPr>
          <w:rFonts w:hint="default" w:ascii="Times New Roman" w:hAnsi="Times New Roman" w:eastAsia="Times New Roman" w:cs="Times New Roman"/>
          <w:b/>
          <w:bCs/>
          <w:sz w:val="24"/>
          <w:szCs w:val="24"/>
          <w:rtl w:val="0"/>
          <w:lang w:val="en-US"/>
        </w:rPr>
        <w:t>4</w:t>
      </w:r>
      <w:r>
        <w:rPr>
          <w:rFonts w:ascii="Times New Roman" w:hAnsi="Times New Roman" w:eastAsia="Times New Roman" w:cs="Times New Roman"/>
          <w:b/>
          <w:bCs/>
          <w:sz w:val="24"/>
          <w:szCs w:val="24"/>
          <w:rtl w:val="0"/>
        </w:rPr>
        <w:t>.9</w:t>
      </w:r>
      <w:r>
        <w:rPr>
          <w:rFonts w:hint="default" w:ascii="Times New Roman" w:hAnsi="Times New Roman" w:eastAsia="Times New Roman" w:cs="Times New Roman"/>
          <w:b/>
          <w:bCs/>
          <w:sz w:val="24"/>
          <w:szCs w:val="24"/>
          <w:rtl w:val="0"/>
          <w:lang w:val="en-US"/>
        </w:rPr>
        <w:t>.8</w:t>
      </w:r>
      <w:r>
        <w:rPr>
          <w:rFonts w:ascii="Times New Roman" w:hAnsi="Times New Roman" w:eastAsia="Times New Roman" w:cs="Times New Roman"/>
          <w:b/>
          <w:bCs/>
          <w:sz w:val="24"/>
          <w:szCs w:val="24"/>
          <w:rtl w:val="0"/>
        </w:rPr>
        <w:t xml:space="preserve"> </w:t>
      </w:r>
      <w:r>
        <w:rPr>
          <w:rFonts w:hint="default" w:ascii="Times New Roman" w:hAnsi="Times New Roman" w:eastAsia="Times New Roman" w:cs="Times New Roman"/>
          <w:b/>
          <w:bCs/>
          <w:sz w:val="24"/>
          <w:szCs w:val="24"/>
          <w:rtl w:val="0"/>
          <w:lang w:val="en-US"/>
        </w:rPr>
        <w:t>TreeSet hoạt động như thế nào?</w:t>
      </w:r>
    </w:p>
    <w:p w14:paraId="15A42FEA">
      <w:pPr>
        <w:spacing w:before="220" w:after="200"/>
        <w:ind w:left="720" w:leftChars="0" w:firstLine="720" w:firstLineChars="0"/>
        <w:rPr>
          <w:rFonts w:hint="default" w:ascii="Times New Roman" w:hAnsi="Times New Roman" w:eastAsia="Times New Roman" w:cs="Times New Roman"/>
          <w:sz w:val="24"/>
          <w:szCs w:val="24"/>
          <w:rtl w:val="0"/>
          <w:lang w:val="en-US"/>
        </w:rPr>
      </w:pPr>
      <w:r>
        <w:rPr>
          <w:rFonts w:hint="default" w:ascii="Times New Roman" w:hAnsi="Times New Roman" w:eastAsia="Times New Roman" w:cs="Times New Roman"/>
          <w:sz w:val="24"/>
          <w:szCs w:val="24"/>
          <w:rtl w:val="0"/>
          <w:lang w:val="en-US"/>
        </w:rPr>
        <w:t>- Không có phép phần tử trùng lặp</w:t>
      </w:r>
    </w:p>
    <w:p w14:paraId="19529EBA">
      <w:pPr>
        <w:spacing w:before="220" w:after="200"/>
        <w:ind w:left="720" w:leftChars="0" w:firstLine="720" w:firstLineChars="0"/>
        <w:rPr>
          <w:rFonts w:hint="default" w:ascii="Times New Roman" w:hAnsi="Times New Roman" w:eastAsia="Times New Roman" w:cs="Times New Roman"/>
          <w:sz w:val="24"/>
          <w:szCs w:val="24"/>
          <w:rtl w:val="0"/>
          <w:lang w:val="en-US"/>
        </w:rPr>
      </w:pPr>
      <w:r>
        <w:rPr>
          <w:rFonts w:hint="default" w:ascii="Times New Roman" w:hAnsi="Times New Roman" w:eastAsia="Times New Roman" w:cs="Times New Roman"/>
          <w:sz w:val="24"/>
          <w:szCs w:val="24"/>
          <w:rtl w:val="0"/>
          <w:lang w:val="en-US"/>
        </w:rPr>
        <w:t>- Các phần tử luôn được sắp xếp</w:t>
      </w:r>
    </w:p>
    <w:p w14:paraId="259B070A">
      <w:pPr>
        <w:spacing w:before="220" w:after="200"/>
        <w:ind w:left="720" w:leftChars="0" w:firstLine="720" w:firstLineChars="0"/>
        <w:rPr>
          <w:rFonts w:hint="default" w:ascii="Times New Roman" w:hAnsi="Times New Roman" w:eastAsia="Times New Roman" w:cs="Times New Roman"/>
          <w:sz w:val="24"/>
          <w:szCs w:val="24"/>
          <w:rtl w:val="0"/>
          <w:lang w:val="en-US"/>
        </w:rPr>
      </w:pPr>
      <w:r>
        <w:rPr>
          <w:rFonts w:hint="default" w:ascii="Times New Roman" w:hAnsi="Times New Roman" w:eastAsia="Times New Roman" w:cs="Times New Roman"/>
          <w:sz w:val="24"/>
          <w:szCs w:val="24"/>
          <w:rtl w:val="0"/>
          <w:lang w:val="en-US"/>
        </w:rPr>
        <w:t>- Bên trong cũng dùng Red-Black Tree</w:t>
      </w:r>
    </w:p>
    <w:p w14:paraId="2C07B9AB">
      <w:pPr>
        <w:spacing w:before="220" w:after="200"/>
        <w:ind w:left="0" w:firstLine="720" w:firstLineChars="0"/>
        <w:rPr>
          <w:rFonts w:hint="default" w:ascii="Times New Roman" w:hAnsi="Times New Roman" w:eastAsia="Times New Roman" w:cs="Times New Roman"/>
          <w:b/>
          <w:bCs/>
          <w:sz w:val="24"/>
          <w:szCs w:val="24"/>
          <w:rtl w:val="0"/>
          <w:lang w:val="en-US"/>
        </w:rPr>
      </w:pPr>
      <w:r>
        <w:rPr>
          <w:rFonts w:hint="default" w:ascii="Times New Roman" w:hAnsi="Times New Roman" w:eastAsia="Times New Roman" w:cs="Times New Roman"/>
          <w:b/>
          <w:bCs/>
          <w:sz w:val="24"/>
          <w:szCs w:val="24"/>
          <w:rtl w:val="0"/>
          <w:lang w:val="en-US"/>
        </w:rPr>
        <w:t>4</w:t>
      </w:r>
      <w:r>
        <w:rPr>
          <w:rFonts w:ascii="Times New Roman" w:hAnsi="Times New Roman" w:eastAsia="Times New Roman" w:cs="Times New Roman"/>
          <w:b/>
          <w:bCs/>
          <w:sz w:val="24"/>
          <w:szCs w:val="24"/>
          <w:rtl w:val="0"/>
        </w:rPr>
        <w:t>.9</w:t>
      </w:r>
      <w:r>
        <w:rPr>
          <w:rFonts w:hint="default" w:ascii="Times New Roman" w:hAnsi="Times New Roman" w:eastAsia="Times New Roman" w:cs="Times New Roman"/>
          <w:b/>
          <w:bCs/>
          <w:sz w:val="24"/>
          <w:szCs w:val="24"/>
          <w:rtl w:val="0"/>
          <w:lang w:val="en-US"/>
        </w:rPr>
        <w:t>.9</w:t>
      </w:r>
      <w:r>
        <w:rPr>
          <w:rFonts w:ascii="Times New Roman" w:hAnsi="Times New Roman" w:eastAsia="Times New Roman" w:cs="Times New Roman"/>
          <w:b/>
          <w:bCs/>
          <w:sz w:val="24"/>
          <w:szCs w:val="24"/>
          <w:rtl w:val="0"/>
        </w:rPr>
        <w:t xml:space="preserve"> </w:t>
      </w:r>
      <w:r>
        <w:rPr>
          <w:rFonts w:hint="default" w:ascii="Times New Roman" w:hAnsi="Times New Roman" w:eastAsia="Times New Roman" w:cs="Times New Roman"/>
          <w:b/>
          <w:bCs/>
          <w:sz w:val="24"/>
          <w:szCs w:val="24"/>
          <w:rtl w:val="0"/>
          <w:lang w:val="en-US"/>
        </w:rPr>
        <w:t>So sánh TreeMap và HashMap?</w:t>
      </w:r>
    </w:p>
    <w:p w14:paraId="2D0D1A11">
      <w:pPr>
        <w:spacing w:before="220" w:after="200"/>
        <w:ind w:left="720" w:leftChars="0" w:firstLine="720" w:firstLineChars="0"/>
        <w:rPr>
          <w:rFonts w:hint="default" w:ascii="Times New Roman" w:hAnsi="Times New Roman" w:eastAsia="Times New Roman" w:cs="Times New Roman"/>
          <w:sz w:val="24"/>
          <w:szCs w:val="24"/>
          <w:rtl w:val="0"/>
          <w:lang w:val="en-US"/>
        </w:rPr>
      </w:pPr>
      <w:r>
        <w:rPr>
          <w:rFonts w:hint="default" w:ascii="Times New Roman" w:hAnsi="Times New Roman" w:eastAsia="Times New Roman" w:cs="Times New Roman"/>
          <w:sz w:val="24"/>
          <w:szCs w:val="24"/>
          <w:rtl w:val="0"/>
          <w:lang w:val="en-US"/>
        </w:rPr>
        <w:t>- HashMap:</w:t>
      </w:r>
    </w:p>
    <w:p w14:paraId="0456B88A">
      <w:pPr>
        <w:spacing w:before="220" w:after="200"/>
        <w:ind w:left="1440" w:leftChars="0" w:firstLine="720" w:firstLineChars="0"/>
        <w:rPr>
          <w:rFonts w:hint="default" w:ascii="Times New Roman" w:hAnsi="Times New Roman" w:eastAsia="Times New Roman" w:cs="Times New Roman"/>
          <w:sz w:val="24"/>
          <w:szCs w:val="24"/>
          <w:rtl w:val="0"/>
          <w:lang w:val="en-US"/>
        </w:rPr>
      </w:pPr>
      <w:r>
        <w:rPr>
          <w:rFonts w:hint="default" w:ascii="Times New Roman" w:hAnsi="Times New Roman" w:eastAsia="Times New Roman" w:cs="Times New Roman"/>
          <w:sz w:val="24"/>
          <w:szCs w:val="24"/>
          <w:rtl w:val="0"/>
          <w:lang w:val="en-US"/>
        </w:rPr>
        <w:t>- Không sắp xếp</w:t>
      </w:r>
    </w:p>
    <w:p w14:paraId="1095EA76">
      <w:pPr>
        <w:spacing w:before="220" w:after="200"/>
        <w:ind w:left="1440" w:leftChars="0" w:firstLine="720" w:firstLineChars="0"/>
        <w:rPr>
          <w:rFonts w:hint="default" w:ascii="Times New Roman" w:hAnsi="Times New Roman" w:eastAsia="Times New Roman" w:cs="Times New Roman"/>
          <w:sz w:val="24"/>
          <w:szCs w:val="24"/>
          <w:rtl w:val="0"/>
          <w:lang w:val="en-US"/>
        </w:rPr>
      </w:pPr>
      <w:r>
        <w:rPr>
          <w:rFonts w:hint="default" w:ascii="Times New Roman" w:hAnsi="Times New Roman" w:eastAsia="Times New Roman" w:cs="Times New Roman"/>
          <w:sz w:val="24"/>
          <w:szCs w:val="24"/>
          <w:rtl w:val="0"/>
          <w:lang w:val="en-US"/>
        </w:rPr>
        <w:t>- O(1) trung bình</w:t>
      </w:r>
    </w:p>
    <w:p w14:paraId="422891E4">
      <w:pPr>
        <w:spacing w:before="220" w:after="200"/>
        <w:ind w:left="1440" w:leftChars="0" w:firstLine="720" w:firstLineChars="0"/>
        <w:rPr>
          <w:rFonts w:hint="default" w:ascii="Times New Roman" w:hAnsi="Times New Roman" w:eastAsia="Times New Roman" w:cs="Times New Roman"/>
          <w:sz w:val="24"/>
          <w:szCs w:val="24"/>
          <w:rtl w:val="0"/>
          <w:lang w:val="en-US"/>
        </w:rPr>
      </w:pPr>
      <w:r>
        <w:rPr>
          <w:rFonts w:hint="default" w:ascii="Times New Roman" w:hAnsi="Times New Roman" w:eastAsia="Times New Roman" w:cs="Times New Roman"/>
          <w:sz w:val="24"/>
          <w:szCs w:val="24"/>
          <w:rtl w:val="0"/>
          <w:lang w:val="en-US"/>
        </w:rPr>
        <w:t>- Dùng Hash Table</w:t>
      </w:r>
    </w:p>
    <w:p w14:paraId="1FE5E626">
      <w:pPr>
        <w:spacing w:before="220" w:after="200"/>
        <w:ind w:left="1440" w:leftChars="0" w:firstLine="0" w:firstLineChars="0"/>
        <w:rPr>
          <w:rFonts w:hint="default" w:ascii="Times New Roman" w:hAnsi="Times New Roman" w:eastAsia="Times New Roman" w:cs="Times New Roman"/>
          <w:sz w:val="24"/>
          <w:szCs w:val="24"/>
          <w:rtl w:val="0"/>
          <w:lang w:val="en-US"/>
        </w:rPr>
      </w:pPr>
      <w:r>
        <w:rPr>
          <w:rFonts w:hint="default" w:ascii="Times New Roman" w:hAnsi="Times New Roman" w:eastAsia="Times New Roman" w:cs="Times New Roman"/>
          <w:sz w:val="24"/>
          <w:szCs w:val="24"/>
          <w:rtl w:val="0"/>
          <w:lang w:val="en-US"/>
        </w:rPr>
        <w:t>- TreeMap</w:t>
      </w:r>
    </w:p>
    <w:p w14:paraId="1E443551">
      <w:pPr>
        <w:spacing w:before="220" w:after="200"/>
        <w:ind w:left="1440" w:leftChars="0" w:firstLine="720" w:firstLineChars="0"/>
        <w:rPr>
          <w:rFonts w:hint="default" w:ascii="Times New Roman" w:hAnsi="Times New Roman" w:eastAsia="Times New Roman" w:cs="Times New Roman"/>
          <w:sz w:val="24"/>
          <w:szCs w:val="24"/>
          <w:rtl w:val="0"/>
          <w:lang w:val="en-US"/>
        </w:rPr>
      </w:pPr>
      <w:r>
        <w:rPr>
          <w:rFonts w:hint="default" w:ascii="Times New Roman" w:hAnsi="Times New Roman" w:eastAsia="Times New Roman" w:cs="Times New Roman"/>
          <w:sz w:val="24"/>
          <w:szCs w:val="24"/>
          <w:rtl w:val="0"/>
          <w:lang w:val="en-US"/>
        </w:rPr>
        <w:t>- Có sắp xếp theo Key</w:t>
      </w:r>
    </w:p>
    <w:p w14:paraId="761EAB9D">
      <w:pPr>
        <w:spacing w:before="220" w:after="200"/>
        <w:ind w:left="1440" w:leftChars="0" w:firstLine="720" w:firstLineChars="0"/>
        <w:rPr>
          <w:rFonts w:hint="default" w:ascii="Times New Roman" w:hAnsi="Times New Roman" w:eastAsia="Times New Roman" w:cs="Times New Roman"/>
          <w:sz w:val="24"/>
          <w:szCs w:val="24"/>
          <w:rtl w:val="0"/>
          <w:lang w:val="en-US"/>
        </w:rPr>
      </w:pPr>
      <w:r>
        <w:rPr>
          <w:rFonts w:hint="default" w:ascii="Times New Roman" w:hAnsi="Times New Roman" w:eastAsia="Times New Roman" w:cs="Times New Roman"/>
          <w:sz w:val="24"/>
          <w:szCs w:val="24"/>
          <w:rtl w:val="0"/>
          <w:lang w:val="en-US"/>
        </w:rPr>
        <w:t>- O(Log n)</w:t>
      </w:r>
    </w:p>
    <w:p w14:paraId="6CF22FA3">
      <w:pPr>
        <w:spacing w:before="220" w:after="200"/>
        <w:ind w:left="1440" w:leftChars="0" w:firstLine="720" w:firstLineChars="0"/>
        <w:rPr>
          <w:rFonts w:hint="default" w:ascii="Times New Roman" w:hAnsi="Times New Roman" w:eastAsia="Times New Roman" w:cs="Times New Roman"/>
          <w:sz w:val="24"/>
          <w:szCs w:val="24"/>
          <w:rtl w:val="0"/>
          <w:lang w:val="en-US"/>
        </w:rPr>
      </w:pPr>
      <w:r>
        <w:rPr>
          <w:rFonts w:hint="default" w:ascii="Times New Roman" w:hAnsi="Times New Roman" w:eastAsia="Times New Roman" w:cs="Times New Roman"/>
          <w:sz w:val="24"/>
          <w:szCs w:val="24"/>
          <w:rtl w:val="0"/>
          <w:lang w:val="en-US"/>
        </w:rPr>
        <w:t>- Dùng Red-Black Tree</w:t>
      </w:r>
    </w:p>
    <w:p w14:paraId="20A94F08">
      <w:pPr>
        <w:spacing w:before="220" w:after="200"/>
        <w:ind w:left="0" w:firstLine="720" w:firstLineChars="0"/>
        <w:rPr>
          <w:rFonts w:hint="default" w:ascii="Times New Roman" w:hAnsi="Times New Roman" w:eastAsia="Times New Roman" w:cs="Times New Roman"/>
          <w:b/>
          <w:bCs/>
          <w:sz w:val="24"/>
          <w:szCs w:val="24"/>
          <w:rtl w:val="0"/>
          <w:lang w:val="en-US"/>
        </w:rPr>
      </w:pPr>
      <w:r>
        <w:rPr>
          <w:rFonts w:hint="default" w:ascii="Times New Roman" w:hAnsi="Times New Roman" w:eastAsia="Times New Roman" w:cs="Times New Roman"/>
          <w:b/>
          <w:bCs/>
          <w:sz w:val="24"/>
          <w:szCs w:val="24"/>
          <w:rtl w:val="0"/>
          <w:lang w:val="en-US"/>
        </w:rPr>
        <w:t>4</w:t>
      </w:r>
      <w:r>
        <w:rPr>
          <w:rFonts w:ascii="Times New Roman" w:hAnsi="Times New Roman" w:eastAsia="Times New Roman" w:cs="Times New Roman"/>
          <w:b/>
          <w:bCs/>
          <w:sz w:val="24"/>
          <w:szCs w:val="24"/>
          <w:rtl w:val="0"/>
        </w:rPr>
        <w:t>.9</w:t>
      </w:r>
      <w:r>
        <w:rPr>
          <w:rFonts w:hint="default" w:ascii="Times New Roman" w:hAnsi="Times New Roman" w:eastAsia="Times New Roman" w:cs="Times New Roman"/>
          <w:b/>
          <w:bCs/>
          <w:sz w:val="24"/>
          <w:szCs w:val="24"/>
          <w:rtl w:val="0"/>
          <w:lang w:val="en-US"/>
        </w:rPr>
        <w:t>.10</w:t>
      </w:r>
      <w:r>
        <w:rPr>
          <w:rFonts w:ascii="Times New Roman" w:hAnsi="Times New Roman" w:eastAsia="Times New Roman" w:cs="Times New Roman"/>
          <w:b/>
          <w:bCs/>
          <w:sz w:val="24"/>
          <w:szCs w:val="24"/>
          <w:rtl w:val="0"/>
        </w:rPr>
        <w:t xml:space="preserve"> </w:t>
      </w:r>
      <w:r>
        <w:rPr>
          <w:rFonts w:ascii="Times New Roman" w:hAnsi="Times New Roman" w:eastAsia="Times New Roman" w:cs="Times New Roman"/>
          <w:b/>
          <w:bCs/>
          <w:sz w:val="24"/>
          <w:szCs w:val="24"/>
          <w:rtl w:val="0"/>
          <w:lang w:val="en-US"/>
        </w:rPr>
        <w:t>Ứ</w:t>
      </w:r>
      <w:r>
        <w:rPr>
          <w:rFonts w:hint="default" w:ascii="Times New Roman" w:hAnsi="Times New Roman" w:eastAsia="Times New Roman" w:cs="Times New Roman"/>
          <w:b/>
          <w:bCs/>
          <w:sz w:val="24"/>
          <w:szCs w:val="24"/>
          <w:rtl w:val="0"/>
          <w:lang w:val="en-US"/>
        </w:rPr>
        <w:t>ng dụng tree trong backend?</w:t>
      </w:r>
    </w:p>
    <w:p w14:paraId="317FD85A">
      <w:pPr>
        <w:spacing w:before="220" w:after="200"/>
        <w:ind w:left="720" w:leftChars="0" w:firstLine="720" w:firstLineChars="0"/>
        <w:rPr>
          <w:rFonts w:hint="default" w:ascii="Times New Roman" w:hAnsi="Times New Roman" w:eastAsia="Times New Roman" w:cs="Times New Roman"/>
          <w:sz w:val="24"/>
          <w:szCs w:val="24"/>
          <w:rtl w:val="0"/>
          <w:lang w:val="en-US"/>
        </w:rPr>
      </w:pPr>
      <w:r>
        <w:rPr>
          <w:rFonts w:hint="default" w:ascii="Times New Roman" w:hAnsi="Times New Roman" w:eastAsia="Times New Roman" w:cs="Times New Roman"/>
          <w:sz w:val="24"/>
          <w:szCs w:val="24"/>
          <w:rtl w:val="0"/>
          <w:lang w:val="en-US"/>
        </w:rPr>
        <w:t>- Menu nhiều cấp</w:t>
      </w:r>
    </w:p>
    <w:p w14:paraId="341AE096">
      <w:pPr>
        <w:spacing w:before="220" w:after="200"/>
        <w:ind w:left="720" w:leftChars="0" w:firstLine="720" w:firstLineChars="0"/>
        <w:rPr>
          <w:rFonts w:hint="default" w:ascii="Times New Roman" w:hAnsi="Times New Roman" w:eastAsia="Times New Roman" w:cs="Times New Roman"/>
          <w:sz w:val="24"/>
          <w:szCs w:val="24"/>
          <w:rtl w:val="0"/>
          <w:lang w:val="en-US"/>
        </w:rPr>
      </w:pPr>
      <w:r>
        <w:rPr>
          <w:rFonts w:hint="default" w:ascii="Times New Roman" w:hAnsi="Times New Roman" w:eastAsia="Times New Roman" w:cs="Times New Roman"/>
          <w:sz w:val="24"/>
          <w:szCs w:val="24"/>
          <w:rtl w:val="0"/>
          <w:lang w:val="en-US"/>
        </w:rPr>
        <w:t>- Danh mục sản phẩm</w:t>
      </w:r>
    </w:p>
    <w:p w14:paraId="1DD7B052">
      <w:pPr>
        <w:spacing w:before="220" w:after="200"/>
        <w:ind w:left="720" w:leftChars="0" w:firstLine="720" w:firstLineChars="0"/>
        <w:rPr>
          <w:rFonts w:hint="default" w:ascii="Times New Roman" w:hAnsi="Times New Roman" w:eastAsia="Times New Roman" w:cs="Times New Roman"/>
          <w:sz w:val="24"/>
          <w:szCs w:val="24"/>
          <w:rtl w:val="0"/>
          <w:lang w:val="en-US"/>
        </w:rPr>
      </w:pPr>
      <w:r>
        <w:rPr>
          <w:rFonts w:hint="default" w:ascii="Times New Roman" w:hAnsi="Times New Roman" w:eastAsia="Times New Roman" w:cs="Times New Roman"/>
          <w:sz w:val="24"/>
          <w:szCs w:val="24"/>
          <w:rtl w:val="0"/>
          <w:lang w:val="en-US"/>
        </w:rPr>
        <w:t xml:space="preserve"> - Cấu trúc thư mục</w:t>
      </w:r>
    </w:p>
    <w:p w14:paraId="4443257C">
      <w:pPr>
        <w:spacing w:before="220" w:after="200"/>
        <w:ind w:left="720" w:leftChars="0" w:firstLine="720" w:firstLineChars="0"/>
        <w:rPr>
          <w:rFonts w:hint="default" w:ascii="Times New Roman" w:hAnsi="Times New Roman" w:eastAsia="Times New Roman" w:cs="Times New Roman"/>
          <w:sz w:val="24"/>
          <w:szCs w:val="24"/>
          <w:rtl w:val="0"/>
          <w:lang w:val="en-US"/>
        </w:rPr>
      </w:pPr>
      <w:r>
        <w:rPr>
          <w:rFonts w:hint="default" w:ascii="Times New Roman" w:hAnsi="Times New Roman" w:eastAsia="Times New Roman" w:cs="Times New Roman"/>
          <w:sz w:val="24"/>
          <w:szCs w:val="24"/>
          <w:rtl w:val="0"/>
          <w:lang w:val="en-US"/>
        </w:rPr>
        <w:t>- Phân quyền</w:t>
      </w:r>
    </w:p>
    <w:p w14:paraId="73AC9F3B">
      <w:pPr>
        <w:spacing w:before="220" w:after="200"/>
        <w:ind w:left="720" w:leftChars="0" w:firstLine="720" w:firstLineChars="0"/>
        <w:rPr>
          <w:rFonts w:hint="default" w:ascii="Times New Roman" w:hAnsi="Times New Roman" w:eastAsia="Times New Roman" w:cs="Times New Roman"/>
          <w:sz w:val="24"/>
          <w:szCs w:val="24"/>
          <w:rtl w:val="0"/>
          <w:lang w:val="en-US"/>
        </w:rPr>
      </w:pPr>
      <w:r>
        <w:rPr>
          <w:rFonts w:hint="default" w:ascii="Times New Roman" w:hAnsi="Times New Roman" w:eastAsia="Times New Roman" w:cs="Times New Roman"/>
          <w:sz w:val="24"/>
          <w:szCs w:val="24"/>
          <w:rtl w:val="0"/>
          <w:lang w:val="en-US"/>
        </w:rPr>
        <w:t>- Cơ cấu tổ chức</w:t>
      </w:r>
    </w:p>
    <w:p w14:paraId="221A23E8">
      <w:pPr>
        <w:spacing w:before="220" w:after="200"/>
        <w:ind w:left="720" w:leftChars="0" w:firstLine="720" w:firstLineChars="0"/>
        <w:rPr>
          <w:rFonts w:hint="default" w:ascii="Times New Roman" w:hAnsi="Times New Roman" w:eastAsia="Times New Roman" w:cs="Times New Roman"/>
          <w:sz w:val="24"/>
          <w:szCs w:val="24"/>
          <w:rtl w:val="0"/>
          <w:lang w:val="en-US"/>
        </w:rPr>
      </w:pPr>
      <w:r>
        <w:rPr>
          <w:rFonts w:hint="default" w:ascii="Times New Roman" w:hAnsi="Times New Roman" w:eastAsia="Times New Roman" w:cs="Times New Roman"/>
          <w:sz w:val="24"/>
          <w:szCs w:val="24"/>
          <w:rtl w:val="0"/>
          <w:lang w:val="en-US"/>
        </w:rPr>
        <w:t>- Cây quyết định</w:t>
      </w:r>
    </w:p>
    <w:p w14:paraId="04769E3E">
      <w:pPr>
        <w:spacing w:before="220" w:after="200"/>
        <w:ind w:left="0" w:firstLine="720" w:firstLineChars="0"/>
        <w:rPr>
          <w:rFonts w:hint="default" w:ascii="Times New Roman" w:hAnsi="Times New Roman" w:eastAsia="Times New Roman" w:cs="Times New Roman"/>
          <w:b/>
          <w:bCs/>
          <w:sz w:val="24"/>
          <w:szCs w:val="24"/>
          <w:rtl w:val="0"/>
          <w:lang w:val="en-US"/>
        </w:rPr>
      </w:pPr>
      <w:r>
        <w:rPr>
          <w:rFonts w:hint="default" w:ascii="Times New Roman" w:hAnsi="Times New Roman" w:eastAsia="Times New Roman" w:cs="Times New Roman"/>
          <w:b/>
          <w:bCs/>
          <w:sz w:val="24"/>
          <w:szCs w:val="24"/>
          <w:rtl w:val="0"/>
          <w:lang w:val="en-US"/>
        </w:rPr>
        <w:t>4</w:t>
      </w:r>
      <w:r>
        <w:rPr>
          <w:rFonts w:ascii="Times New Roman" w:hAnsi="Times New Roman" w:eastAsia="Times New Roman" w:cs="Times New Roman"/>
          <w:b/>
          <w:bCs/>
          <w:sz w:val="24"/>
          <w:szCs w:val="24"/>
          <w:rtl w:val="0"/>
        </w:rPr>
        <w:t>.9</w:t>
      </w:r>
      <w:r>
        <w:rPr>
          <w:rFonts w:hint="default" w:ascii="Times New Roman" w:hAnsi="Times New Roman" w:eastAsia="Times New Roman" w:cs="Times New Roman"/>
          <w:b/>
          <w:bCs/>
          <w:sz w:val="24"/>
          <w:szCs w:val="24"/>
          <w:rtl w:val="0"/>
          <w:lang w:val="en-US"/>
        </w:rPr>
        <w:t>.11</w:t>
      </w:r>
      <w:r>
        <w:rPr>
          <w:rFonts w:ascii="Times New Roman" w:hAnsi="Times New Roman" w:eastAsia="Times New Roman" w:cs="Times New Roman"/>
          <w:b/>
          <w:bCs/>
          <w:sz w:val="24"/>
          <w:szCs w:val="24"/>
          <w:rtl w:val="0"/>
        </w:rPr>
        <w:t xml:space="preserve"> </w:t>
      </w:r>
      <w:r>
        <w:rPr>
          <w:rFonts w:hint="default" w:ascii="Times New Roman" w:hAnsi="Times New Roman" w:eastAsia="Times New Roman" w:cs="Times New Roman"/>
          <w:b/>
          <w:bCs/>
          <w:sz w:val="24"/>
          <w:szCs w:val="24"/>
          <w:rtl w:val="0"/>
          <w:lang w:val="en-US"/>
        </w:rPr>
        <w:t>TreeMap hoạt động như thế nào?</w:t>
      </w:r>
    </w:p>
    <w:p w14:paraId="3C0B0044">
      <w:pPr>
        <w:spacing w:before="220" w:after="200"/>
        <w:ind w:left="720" w:leftChars="0" w:firstLine="720" w:firstLineChars="0"/>
        <w:rPr>
          <w:rFonts w:hint="default" w:ascii="Times New Roman" w:hAnsi="Times New Roman" w:eastAsia="Times New Roman" w:cs="Times New Roman"/>
          <w:sz w:val="24"/>
          <w:szCs w:val="24"/>
          <w:rtl w:val="0"/>
          <w:lang w:val="en-US"/>
        </w:rPr>
      </w:pPr>
      <w:r>
        <w:rPr>
          <w:rFonts w:hint="default" w:ascii="Times New Roman" w:hAnsi="Times New Roman" w:eastAsia="Times New Roman" w:cs="Times New Roman"/>
          <w:sz w:val="24"/>
          <w:szCs w:val="24"/>
          <w:rtl w:val="0"/>
          <w:lang w:val="en-US"/>
        </w:rPr>
        <w:t>- TreeMap được implement bằng Red-Black Tree.</w:t>
      </w:r>
    </w:p>
    <w:p w14:paraId="7D516BC2">
      <w:pPr>
        <w:spacing w:before="220" w:after="200"/>
        <w:ind w:left="720" w:leftChars="0" w:firstLine="720" w:firstLineChars="0"/>
        <w:rPr>
          <w:rFonts w:hint="default" w:ascii="Times New Roman" w:hAnsi="Times New Roman" w:eastAsia="Times New Roman" w:cs="Times New Roman"/>
          <w:sz w:val="24"/>
          <w:szCs w:val="24"/>
          <w:rtl w:val="0"/>
          <w:lang w:val="en-US"/>
        </w:rPr>
      </w:pPr>
      <w:r>
        <w:rPr>
          <w:rFonts w:hint="default" w:ascii="Times New Roman" w:hAnsi="Times New Roman" w:eastAsia="Times New Roman" w:cs="Times New Roman"/>
          <w:sz w:val="24"/>
          <w:szCs w:val="24"/>
          <w:rtl w:val="0"/>
          <w:lang w:val="en-US"/>
        </w:rPr>
        <w:t>- Key luôn được sắp xếp theo thứ tự tự nhiên hoặc theo comparator.</w:t>
      </w:r>
    </w:p>
    <w:p w14:paraId="2E0B1CE4">
      <w:pPr>
        <w:spacing w:before="220" w:after="200"/>
        <w:ind w:left="720" w:leftChars="0" w:firstLine="720" w:firstLineChars="0"/>
        <w:rPr>
          <w:rFonts w:hint="default" w:ascii="Times New Roman" w:hAnsi="Times New Roman" w:eastAsia="Times New Roman" w:cs="Times New Roman"/>
          <w:sz w:val="24"/>
          <w:szCs w:val="24"/>
          <w:rtl w:val="0"/>
          <w:lang w:val="en-US"/>
        </w:rPr>
      </w:pPr>
      <w:r>
        <w:rPr>
          <w:rFonts w:hint="default" w:ascii="Times New Roman" w:hAnsi="Times New Roman" w:eastAsia="Times New Roman" w:cs="Times New Roman"/>
          <w:sz w:val="24"/>
          <w:szCs w:val="24"/>
          <w:rtl w:val="0"/>
          <w:lang w:val="en-US"/>
        </w:rPr>
        <w:t>- Search, Insert, Delete đều O(log n)</w:t>
      </w:r>
    </w:p>
    <w:p w14:paraId="311280E4">
      <w:pPr>
        <w:spacing w:before="220" w:after="200"/>
        <w:ind w:left="720" w:leftChars="0" w:firstLine="720" w:firstLineChars="0"/>
        <w:rPr>
          <w:rFonts w:hint="default" w:ascii="Times New Roman" w:hAnsi="Times New Roman" w:eastAsia="Times New Roman" w:cs="Times New Roman"/>
          <w:sz w:val="24"/>
          <w:szCs w:val="24"/>
          <w:rtl w:val="0"/>
          <w:lang w:val="en-US"/>
        </w:rPr>
      </w:pPr>
      <w:r>
        <w:rPr>
          <w:rFonts w:hint="default" w:ascii="Times New Roman" w:hAnsi="Times New Roman" w:eastAsia="Times New Roman" w:cs="Times New Roman"/>
          <w:sz w:val="24"/>
          <w:szCs w:val="24"/>
          <w:rtl w:val="0"/>
          <w:lang w:val="en-US"/>
        </w:rPr>
        <w:t>- Không cho phép null key</w:t>
      </w:r>
    </w:p>
    <w:p w14:paraId="09294F52">
      <w:pPr>
        <w:spacing w:before="220" w:after="200"/>
        <w:ind w:left="0" w:firstLine="720" w:firstLineChars="0"/>
        <w:rPr>
          <w:rFonts w:hint="default" w:ascii="Times New Roman" w:hAnsi="Times New Roman" w:eastAsia="Times New Roman" w:cs="Times New Roman"/>
          <w:b/>
          <w:bCs/>
          <w:sz w:val="24"/>
          <w:szCs w:val="24"/>
          <w:rtl w:val="0"/>
          <w:lang w:val="en-US"/>
        </w:rPr>
      </w:pPr>
      <w:r>
        <w:rPr>
          <w:rFonts w:hint="default" w:ascii="Times New Roman" w:hAnsi="Times New Roman" w:eastAsia="Times New Roman" w:cs="Times New Roman"/>
          <w:b/>
          <w:bCs/>
          <w:sz w:val="24"/>
          <w:szCs w:val="24"/>
          <w:rtl w:val="0"/>
          <w:lang w:val="en-US"/>
        </w:rPr>
        <w:t>4</w:t>
      </w:r>
      <w:r>
        <w:rPr>
          <w:rFonts w:ascii="Times New Roman" w:hAnsi="Times New Roman" w:eastAsia="Times New Roman" w:cs="Times New Roman"/>
          <w:b/>
          <w:bCs/>
          <w:sz w:val="24"/>
          <w:szCs w:val="24"/>
          <w:rtl w:val="0"/>
        </w:rPr>
        <w:t>.9</w:t>
      </w:r>
      <w:r>
        <w:rPr>
          <w:rFonts w:hint="default" w:ascii="Times New Roman" w:hAnsi="Times New Roman" w:eastAsia="Times New Roman" w:cs="Times New Roman"/>
          <w:b/>
          <w:bCs/>
          <w:sz w:val="24"/>
          <w:szCs w:val="24"/>
          <w:rtl w:val="0"/>
          <w:lang w:val="en-US"/>
        </w:rPr>
        <w:t>.12</w:t>
      </w:r>
      <w:r>
        <w:rPr>
          <w:rFonts w:ascii="Times New Roman" w:hAnsi="Times New Roman" w:eastAsia="Times New Roman" w:cs="Times New Roman"/>
          <w:b/>
          <w:bCs/>
          <w:sz w:val="24"/>
          <w:szCs w:val="24"/>
          <w:rtl w:val="0"/>
        </w:rPr>
        <w:t xml:space="preserve"> </w:t>
      </w:r>
      <w:r>
        <w:rPr>
          <w:rFonts w:hint="default" w:ascii="Times New Roman" w:hAnsi="Times New Roman" w:eastAsia="Times New Roman" w:cs="Times New Roman"/>
          <w:b/>
          <w:bCs/>
          <w:sz w:val="24"/>
          <w:szCs w:val="24"/>
          <w:rtl w:val="0"/>
          <w:lang w:val="en-US"/>
        </w:rPr>
        <w:t>Tại sao TreeMap không dùng BST thông thường mà lại dùng Red-Black Trê?</w:t>
      </w:r>
    </w:p>
    <w:p w14:paraId="644C95E2">
      <w:pPr>
        <w:spacing w:before="220" w:after="200"/>
        <w:ind w:left="720" w:leftChars="0" w:firstLine="720" w:firstLineChars="0"/>
        <w:rPr>
          <w:rFonts w:hint="default" w:ascii="Times New Roman" w:hAnsi="Times New Roman" w:eastAsia="Times New Roman" w:cs="Times New Roman"/>
          <w:sz w:val="24"/>
          <w:szCs w:val="24"/>
          <w:rtl w:val="0"/>
          <w:lang w:val="en-US"/>
        </w:rPr>
      </w:pPr>
      <w:r>
        <w:rPr>
          <w:rFonts w:hint="default" w:ascii="Times New Roman" w:hAnsi="Times New Roman" w:eastAsia="Times New Roman" w:cs="Times New Roman"/>
          <w:sz w:val="24"/>
          <w:szCs w:val="24"/>
          <w:rtl w:val="0"/>
          <w:lang w:val="en-US"/>
        </w:rPr>
        <w:t>- BST có thể bị lệch thành LinkedList nên Search thành O(n) , còn Red Black List Trê luôn tự cân bằng</w:t>
      </w:r>
    </w:p>
    <w:p w14:paraId="6998D967">
      <w:pPr>
        <w:spacing w:before="220" w:after="200"/>
        <w:ind w:left="720" w:leftChars="0" w:firstLine="720" w:firstLineChars="0"/>
        <w:rPr>
          <w:rFonts w:hint="default" w:ascii="Times New Roman" w:hAnsi="Times New Roman" w:eastAsia="Times New Roman" w:cs="Times New Roman"/>
          <w:sz w:val="24"/>
          <w:szCs w:val="24"/>
          <w:rtl w:val="0"/>
          <w:lang w:val="en-US"/>
        </w:rPr>
      </w:pPr>
    </w:p>
    <w:p w14:paraId="43AEB14B">
      <w:pPr>
        <w:pStyle w:val="3"/>
        <w:keepNext w:val="0"/>
        <w:keepLines w:val="0"/>
        <w:spacing w:after="80"/>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b/>
          <w:bCs/>
          <w:color w:val="4F81BD"/>
          <w:sz w:val="28"/>
          <w:szCs w:val="28"/>
          <w:rtl w:val="0"/>
          <w:lang w:val="en-US"/>
        </w:rPr>
        <w:t>5</w:t>
      </w:r>
      <w:r>
        <w:rPr>
          <w:rFonts w:ascii="Times New Roman" w:hAnsi="Times New Roman" w:eastAsia="Times New Roman" w:cs="Times New Roman"/>
          <w:b/>
          <w:bCs/>
          <w:color w:val="4F81BD"/>
          <w:sz w:val="28"/>
          <w:szCs w:val="28"/>
          <w:rtl w:val="0"/>
        </w:rPr>
        <w:t xml:space="preserve">. </w:t>
      </w:r>
      <w:r>
        <w:rPr>
          <w:rFonts w:hint="default" w:ascii="Times New Roman" w:hAnsi="Times New Roman" w:eastAsia="Times New Roman" w:cs="Times New Roman"/>
          <w:b/>
          <w:bCs/>
          <w:color w:val="4F81BD"/>
          <w:sz w:val="28"/>
          <w:szCs w:val="28"/>
          <w:rtl w:val="0"/>
          <w:lang w:val="en-US"/>
        </w:rPr>
        <w:t>Heap</w:t>
      </w:r>
    </w:p>
    <w:p w14:paraId="1D042629">
      <w:pPr>
        <w:spacing w:before="220" w:after="200"/>
        <w:rPr>
          <w:rFonts w:ascii="Times New Roman" w:hAnsi="Times New Roman" w:eastAsia="Times New Roman" w:cs="Times New Roman"/>
          <w:b/>
          <w:bCs/>
          <w:sz w:val="24"/>
          <w:szCs w:val="24"/>
        </w:rPr>
      </w:pPr>
      <w:r>
        <w:rPr>
          <w:rFonts w:hint="default" w:ascii="Times New Roman" w:hAnsi="Times New Roman" w:eastAsia="Times New Roman" w:cs="Times New Roman"/>
          <w:sz w:val="24"/>
          <w:szCs w:val="24"/>
          <w:rtl w:val="0"/>
          <w:lang w:val="en-US"/>
        </w:rPr>
        <w:t>5</w:t>
      </w:r>
      <w:r>
        <w:rPr>
          <w:rFonts w:ascii="Times New Roman" w:hAnsi="Times New Roman" w:eastAsia="Times New Roman" w:cs="Times New Roman"/>
          <w:sz w:val="24"/>
          <w:szCs w:val="24"/>
          <w:rtl w:val="0"/>
        </w:rPr>
        <w:t xml:space="preserve">.1 </w:t>
      </w:r>
      <w:r>
        <w:rPr>
          <w:rFonts w:ascii="Times New Roman" w:hAnsi="Times New Roman" w:eastAsia="Times New Roman" w:cs="Times New Roman"/>
          <w:b/>
          <w:bCs/>
          <w:sz w:val="24"/>
          <w:szCs w:val="24"/>
          <w:rtl w:val="0"/>
        </w:rPr>
        <w:t>What is it?</w:t>
      </w:r>
    </w:p>
    <w:p w14:paraId="4EAE604B">
      <w:pPr>
        <w:numPr>
          <w:ilvl w:val="0"/>
          <w:numId w:val="1"/>
        </w:numPr>
        <w:spacing w:before="220" w:after="200"/>
        <w:ind w:left="720" w:hanging="360"/>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Heap là cây nhị phân hoàn chỉnh dùng để xây dựng Priority Queue</w:t>
      </w:r>
    </w:p>
    <w:p w14:paraId="7466B739">
      <w:pPr>
        <w:spacing w:before="220" w:after="200"/>
        <w:rPr>
          <w:rFonts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lang w:val="en-US"/>
        </w:rPr>
        <w:t>5.</w:t>
      </w:r>
      <w:r>
        <w:rPr>
          <w:rFonts w:ascii="Times New Roman" w:hAnsi="Times New Roman" w:eastAsia="Times New Roman" w:cs="Times New Roman"/>
          <w:b/>
          <w:bCs/>
          <w:sz w:val="24"/>
          <w:szCs w:val="24"/>
          <w:rtl w:val="0"/>
        </w:rPr>
        <w:t>2 Why do we need it?</w:t>
      </w:r>
    </w:p>
    <w:p w14:paraId="4AB3572E">
      <w:pPr>
        <w:numPr>
          <w:ilvl w:val="1"/>
          <w:numId w:val="2"/>
        </w:numPr>
        <w:spacing w:before="220" w:after="200"/>
        <w:ind w:left="1440" w:leftChars="0" w:hanging="360" w:firstLineChars="0"/>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rPr>
        <w:t>Đượ</w:t>
      </w:r>
      <w:r>
        <w:rPr>
          <w:rFonts w:hint="default" w:ascii="Times New Roman" w:hAnsi="Times New Roman" w:eastAsia="Times New Roman" w:cs="Times New Roman"/>
          <w:sz w:val="24"/>
          <w:szCs w:val="24"/>
          <w:lang w:val="en-US"/>
        </w:rPr>
        <w:t>c dùng để lấy phần tử lớn nhất nhỏ nhất một cách nhanh chóng</w:t>
      </w:r>
    </w:p>
    <w:p w14:paraId="39B2C675">
      <w:pPr>
        <w:spacing w:before="220" w:after="200"/>
        <w:rPr>
          <w:rFonts w:ascii="Times New Roman" w:hAnsi="Times New Roman" w:eastAsia="Times New Roman" w:cs="Times New Roman"/>
          <w:b/>
          <w:bCs/>
          <w:sz w:val="24"/>
          <w:szCs w:val="24"/>
          <w:rtl w:val="0"/>
        </w:rPr>
      </w:pPr>
      <w:r>
        <w:rPr>
          <w:rFonts w:hint="default" w:ascii="Times New Roman" w:hAnsi="Times New Roman" w:eastAsia="Times New Roman" w:cs="Times New Roman"/>
          <w:b/>
          <w:bCs/>
          <w:sz w:val="24"/>
          <w:szCs w:val="24"/>
          <w:rtl w:val="0"/>
          <w:lang w:val="en-US"/>
        </w:rPr>
        <w:t>5</w:t>
      </w:r>
      <w:r>
        <w:rPr>
          <w:rFonts w:ascii="Times New Roman" w:hAnsi="Times New Roman" w:eastAsia="Times New Roman" w:cs="Times New Roman"/>
          <w:b/>
          <w:bCs/>
          <w:sz w:val="24"/>
          <w:szCs w:val="24"/>
          <w:rtl w:val="0"/>
        </w:rPr>
        <w:t xml:space="preserve">.3 Internal Structure: </w:t>
      </w:r>
    </w:p>
    <w:p w14:paraId="3E01D342">
      <w:pPr>
        <w:numPr>
          <w:ilvl w:val="0"/>
          <w:numId w:val="2"/>
        </w:numPr>
        <w:spacing w:before="220" w:after="200"/>
        <w:ind w:left="720" w:leftChars="0" w:hanging="360" w:firstLineChars="0"/>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rPr>
        <w:t>Đượ</w:t>
      </w:r>
      <w:r>
        <w:rPr>
          <w:rFonts w:hint="default" w:ascii="Times New Roman" w:hAnsi="Times New Roman" w:eastAsia="Times New Roman" w:cs="Times New Roman"/>
          <w:sz w:val="24"/>
          <w:szCs w:val="24"/>
          <w:lang w:val="en-US"/>
        </w:rPr>
        <w:t xml:space="preserve">c lưu bằng array không cần node </w:t>
      </w:r>
    </w:p>
    <w:p w14:paraId="6D95BE36">
      <w:pPr>
        <w:numPr>
          <w:ilvl w:val="0"/>
          <w:numId w:val="2"/>
        </w:numPr>
        <w:spacing w:before="220" w:after="200"/>
        <w:ind w:left="720" w:leftChars="0" w:hanging="360" w:firstLineChars="0"/>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Lưu thành [10,20,30]</w:t>
      </w:r>
    </w:p>
    <w:p w14:paraId="5A38D05A">
      <w:pPr>
        <w:numPr>
          <w:ilvl w:val="0"/>
          <w:numId w:val="2"/>
        </w:numPr>
        <w:spacing w:before="220" w:after="200"/>
        <w:ind w:left="720" w:leftChars="0" w:hanging="360" w:firstLineChars="0"/>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Quan hệ index</w:t>
      </w:r>
    </w:p>
    <w:p w14:paraId="7D31F21C">
      <w:pPr>
        <w:numPr>
          <w:ilvl w:val="1"/>
          <w:numId w:val="2"/>
        </w:numPr>
        <w:spacing w:before="220" w:after="200"/>
        <w:ind w:left="1440" w:leftChars="0" w:hanging="360"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parent = (i-1)/2</w:t>
      </w:r>
    </w:p>
    <w:p w14:paraId="052D65CF">
      <w:pPr>
        <w:numPr>
          <w:ilvl w:val="1"/>
          <w:numId w:val="2"/>
        </w:numPr>
        <w:spacing w:before="220" w:after="200"/>
        <w:ind w:left="1440" w:leftChars="0" w:hanging="360"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left = 2*i+1</w:t>
      </w:r>
    </w:p>
    <w:p w14:paraId="6C9184BD">
      <w:pPr>
        <w:numPr>
          <w:ilvl w:val="1"/>
          <w:numId w:val="2"/>
        </w:numPr>
        <w:spacing w:before="220" w:after="200"/>
        <w:ind w:left="1440" w:leftChars="0" w:hanging="360" w:firstLineChars="0"/>
        <w:rPr>
          <w:rFonts w:ascii="Times New Roman" w:hAnsi="Times New Roman" w:eastAsia="Times New Roman" w:cs="Times New Roman"/>
          <w:sz w:val="24"/>
          <w:szCs w:val="24"/>
        </w:rPr>
      </w:pPr>
      <w:r>
        <w:rPr>
          <w:rFonts w:hint="default" w:ascii="Times New Roman" w:hAnsi="Times New Roman" w:eastAsia="Times New Roman" w:cs="Times New Roman"/>
          <w:sz w:val="24"/>
          <w:szCs w:val="24"/>
        </w:rPr>
        <w:t>right = 2*i+2</w:t>
      </w:r>
    </w:p>
    <w:p w14:paraId="1ACBAF7F">
      <w:pPr>
        <w:spacing w:before="220" w:after="20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      10</w:t>
      </w:r>
    </w:p>
    <w:p w14:paraId="5DC00C4B">
      <w:pPr>
        <w:spacing w:before="220" w:after="20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     /  \</w:t>
      </w:r>
    </w:p>
    <w:p w14:paraId="6ED75FAC">
      <w:pPr>
        <w:spacing w:before="220" w:after="20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   20   30</w:t>
      </w:r>
    </w:p>
    <w:p w14:paraId="5A2E2001">
      <w:pPr>
        <w:spacing w:before="220" w:after="200"/>
        <w:rPr>
          <w:rFonts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lang w:val="en-US"/>
        </w:rPr>
        <w:t>5</w:t>
      </w:r>
      <w:r>
        <w:rPr>
          <w:rFonts w:ascii="Times New Roman" w:hAnsi="Times New Roman" w:eastAsia="Times New Roman" w:cs="Times New Roman"/>
          <w:b/>
          <w:bCs/>
          <w:sz w:val="24"/>
          <w:szCs w:val="24"/>
          <w:rtl w:val="0"/>
        </w:rPr>
        <w:t>.4 How does it work?</w:t>
      </w:r>
    </w:p>
    <w:p w14:paraId="27BCD654">
      <w:pPr>
        <w:pStyle w:val="10"/>
        <w:keepNext w:val="0"/>
        <w:keepLines w:val="0"/>
        <w:widowControl/>
        <w:suppressLineNumbers w:val="0"/>
        <w:spacing w:before="0" w:beforeAutospacing="1" w:after="0" w:afterAutospacing="1"/>
        <w:ind w:left="0" w:right="0"/>
      </w:pPr>
      <w:r>
        <w:t>Insert</w:t>
      </w:r>
    </w:p>
    <w:p w14:paraId="5402002A">
      <w:pPr>
        <w:pStyle w:val="10"/>
        <w:keepNext w:val="0"/>
        <w:keepLines w:val="0"/>
        <w:widowControl/>
        <w:suppressLineNumbers w:val="0"/>
      </w:pPr>
      <w:r>
        <w:t>↓</w:t>
      </w:r>
    </w:p>
    <w:p w14:paraId="57B79C7B">
      <w:pPr>
        <w:pStyle w:val="10"/>
        <w:keepNext w:val="0"/>
        <w:keepLines w:val="0"/>
        <w:widowControl/>
        <w:suppressLineNumbers w:val="0"/>
      </w:pPr>
      <w:r>
        <w:t>Heapify Up</w:t>
      </w:r>
    </w:p>
    <w:p w14:paraId="7FFDE266">
      <w:pPr>
        <w:pStyle w:val="10"/>
        <w:keepNext w:val="0"/>
        <w:keepLines w:val="0"/>
        <w:widowControl/>
        <w:suppressLineNumbers w:val="0"/>
      </w:pPr>
      <w:r>
        <w:t>Remove Root</w:t>
      </w:r>
    </w:p>
    <w:p w14:paraId="658F85EF">
      <w:pPr>
        <w:pStyle w:val="10"/>
        <w:keepNext w:val="0"/>
        <w:keepLines w:val="0"/>
        <w:widowControl/>
        <w:suppressLineNumbers w:val="0"/>
      </w:pPr>
      <w:r>
        <w:t>↓</w:t>
      </w:r>
    </w:p>
    <w:p w14:paraId="0DD253C8">
      <w:pPr>
        <w:pStyle w:val="10"/>
        <w:keepNext w:val="0"/>
        <w:keepLines w:val="0"/>
        <w:widowControl/>
        <w:suppressLineNumbers w:val="0"/>
      </w:pPr>
      <w:r>
        <w:t>Heapify Down</w:t>
      </w:r>
    </w:p>
    <w:p w14:paraId="11D87D74">
      <w:pPr>
        <w:spacing w:before="220" w:after="200"/>
        <w:rPr>
          <w:rFonts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lang w:val="en-US"/>
        </w:rPr>
        <w:t>5</w:t>
      </w:r>
      <w:r>
        <w:rPr>
          <w:rFonts w:ascii="Times New Roman" w:hAnsi="Times New Roman" w:eastAsia="Times New Roman" w:cs="Times New Roman"/>
          <w:b/>
          <w:bCs/>
          <w:sz w:val="24"/>
          <w:szCs w:val="24"/>
          <w:rtl w:val="0"/>
        </w:rPr>
        <w:t>.5 Time Complexity</w:t>
      </w:r>
    </w:p>
    <w:p w14:paraId="0C6092C8">
      <w:pPr>
        <w:numPr>
          <w:ilvl w:val="0"/>
          <w:numId w:val="5"/>
        </w:numPr>
        <w:spacing w:before="0" w:beforeAutospacing="0" w:after="200"/>
        <w:ind w:left="720" w:hanging="36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 </w:t>
      </w:r>
      <w:r>
        <w:rPr>
          <w:rFonts w:hint="default" w:ascii="Times New Roman" w:hAnsi="Times New Roman" w:eastAsia="Times New Roman" w:cs="Times New Roman"/>
          <w:sz w:val="24"/>
          <w:szCs w:val="24"/>
          <w:rtl w:val="0"/>
          <w:lang w:val="en-US"/>
        </w:rPr>
        <w:t>Search,  Remove : O(log n)</w:t>
      </w:r>
    </w:p>
    <w:p w14:paraId="03326815">
      <w:pPr>
        <w:numPr>
          <w:ilvl w:val="0"/>
          <w:numId w:val="5"/>
        </w:numPr>
        <w:spacing w:before="0" w:beforeAutospacing="0" w:after="200"/>
        <w:ind w:left="720" w:hanging="360"/>
        <w:rPr>
          <w:rFonts w:ascii="Times New Roman" w:hAnsi="Times New Roman" w:eastAsia="Times New Roman" w:cs="Times New Roman"/>
          <w:sz w:val="24"/>
          <w:szCs w:val="24"/>
        </w:rPr>
      </w:pPr>
      <w:r>
        <w:rPr>
          <w:rFonts w:hint="default" w:ascii="Times New Roman" w:hAnsi="Times New Roman" w:eastAsia="Times New Roman" w:cs="Times New Roman"/>
          <w:sz w:val="24"/>
          <w:szCs w:val="24"/>
          <w:rtl w:val="0"/>
          <w:lang w:val="en-US"/>
        </w:rPr>
        <w:t>Peek: O(1)</w:t>
      </w:r>
    </w:p>
    <w:p w14:paraId="2A501667">
      <w:pPr>
        <w:spacing w:before="220" w:after="200"/>
        <w:rPr>
          <w:rFonts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lang w:val="en-US"/>
        </w:rPr>
        <w:t>5</w:t>
      </w:r>
      <w:r>
        <w:rPr>
          <w:rFonts w:ascii="Times New Roman" w:hAnsi="Times New Roman" w:eastAsia="Times New Roman" w:cs="Times New Roman"/>
          <w:b/>
          <w:bCs/>
          <w:sz w:val="24"/>
          <w:szCs w:val="24"/>
          <w:rtl w:val="0"/>
        </w:rPr>
        <w:t>.6 Memory</w:t>
      </w:r>
    </w:p>
    <w:p w14:paraId="187DBB34">
      <w:pPr>
        <w:numPr>
          <w:ilvl w:val="0"/>
          <w:numId w:val="6"/>
        </w:numPr>
        <w:spacing w:before="220" w:after="200"/>
        <w:ind w:left="720" w:hanging="360"/>
        <w:rPr>
          <w:sz w:val="24"/>
          <w:szCs w:val="24"/>
        </w:rPr>
      </w:pPr>
      <w:r>
        <w:rPr>
          <w:rFonts w:ascii="Times New Roman" w:hAnsi="Times New Roman" w:eastAsia="Times New Roman" w:cs="Times New Roman"/>
          <w:b/>
          <w:bCs/>
          <w:sz w:val="24"/>
          <w:szCs w:val="24"/>
          <w:rtl w:val="0"/>
        </w:rPr>
        <w:t xml:space="preserve"> </w:t>
      </w:r>
      <w:r>
        <w:rPr>
          <w:rFonts w:hint="default" w:ascii="Times New Roman" w:hAnsi="Times New Roman" w:eastAsia="Times New Roman" w:cs="Times New Roman"/>
          <w:sz w:val="24"/>
          <w:szCs w:val="24"/>
          <w:rtl w:val="0"/>
          <w:lang w:val="en-US"/>
        </w:rPr>
        <w:t>Lưu bằng array</w:t>
      </w:r>
      <w:r>
        <w:rPr>
          <w:rFonts w:ascii="Times New Roman" w:hAnsi="Times New Roman" w:eastAsia="Times New Roman" w:cs="Times New Roman"/>
          <w:sz w:val="24"/>
          <w:szCs w:val="24"/>
          <w:rtl w:val="0"/>
        </w:rPr>
        <w:t>.</w:t>
      </w:r>
    </w:p>
    <w:p w14:paraId="76060BB3">
      <w:pPr>
        <w:spacing w:before="220" w:after="200"/>
        <w:rPr>
          <w:rFonts w:ascii="Times New Roman" w:hAnsi="Times New Roman" w:eastAsia="Times New Roman" w:cs="Times New Roman"/>
          <w:b/>
          <w:bCs/>
          <w:sz w:val="24"/>
          <w:szCs w:val="24"/>
          <w:rtl w:val="0"/>
        </w:rPr>
      </w:pPr>
      <w:r>
        <w:rPr>
          <w:rFonts w:hint="default" w:ascii="Times New Roman" w:hAnsi="Times New Roman" w:eastAsia="Times New Roman" w:cs="Times New Roman"/>
          <w:b/>
          <w:bCs/>
          <w:sz w:val="24"/>
          <w:szCs w:val="24"/>
          <w:rtl w:val="0"/>
          <w:lang w:val="en-US"/>
        </w:rPr>
        <w:t>5</w:t>
      </w:r>
      <w:r>
        <w:rPr>
          <w:rFonts w:ascii="Times New Roman" w:hAnsi="Times New Roman" w:eastAsia="Times New Roman" w:cs="Times New Roman"/>
          <w:b/>
          <w:bCs/>
          <w:sz w:val="24"/>
          <w:szCs w:val="24"/>
          <w:rtl w:val="0"/>
        </w:rPr>
        <w:t>.7 When do we use it?</w:t>
      </w:r>
    </w:p>
    <w:p w14:paraId="06AEEFFF">
      <w:pPr>
        <w:numPr>
          <w:ilvl w:val="0"/>
          <w:numId w:val="6"/>
        </w:numPr>
        <w:spacing w:before="220" w:after="200"/>
        <w:ind w:left="720" w:hanging="360"/>
        <w:rPr>
          <w:rFonts w:hint="default"/>
          <w:sz w:val="24"/>
          <w:szCs w:val="24"/>
          <w:lang w:val="en-US"/>
        </w:rPr>
      </w:pPr>
      <w:r>
        <w:rPr>
          <w:rFonts w:ascii="Times New Roman" w:hAnsi="Times New Roman" w:eastAsia="Times New Roman" w:cs="Times New Roman"/>
          <w:b/>
          <w:bCs/>
          <w:sz w:val="24"/>
          <w:szCs w:val="24"/>
          <w:rtl w:val="0"/>
        </w:rPr>
        <w:t xml:space="preserve"> </w:t>
      </w:r>
      <w:r>
        <w:rPr>
          <w:rFonts w:hint="default" w:ascii="Times New Roman" w:hAnsi="Times New Roman" w:eastAsia="Times New Roman" w:cs="Times New Roman"/>
          <w:sz w:val="24"/>
          <w:szCs w:val="24"/>
          <w:rtl w:val="0"/>
          <w:lang w:val="en-US"/>
        </w:rPr>
        <w:t>Task schedule</w:t>
      </w:r>
    </w:p>
    <w:p w14:paraId="2FAF0454">
      <w:pPr>
        <w:numPr>
          <w:ilvl w:val="0"/>
          <w:numId w:val="6"/>
        </w:numPr>
        <w:spacing w:before="220" w:after="200"/>
        <w:ind w:left="720" w:hanging="360"/>
        <w:rPr>
          <w:rFonts w:hint="default"/>
          <w:sz w:val="24"/>
          <w:szCs w:val="24"/>
          <w:lang w:val="en-US"/>
        </w:rPr>
      </w:pPr>
      <w:r>
        <w:rPr>
          <w:rFonts w:hint="default" w:ascii="Times New Roman" w:hAnsi="Times New Roman" w:eastAsia="Times New Roman" w:cs="Times New Roman"/>
          <w:sz w:val="24"/>
          <w:szCs w:val="24"/>
          <w:rtl w:val="0"/>
          <w:lang w:val="en-US"/>
        </w:rPr>
        <w:t>Job queue</w:t>
      </w:r>
    </w:p>
    <w:p w14:paraId="71305C3F">
      <w:pPr>
        <w:numPr>
          <w:ilvl w:val="0"/>
          <w:numId w:val="6"/>
        </w:numPr>
        <w:spacing w:before="220" w:after="200"/>
        <w:ind w:left="720" w:hanging="360"/>
        <w:rPr>
          <w:rFonts w:hint="default"/>
          <w:sz w:val="24"/>
          <w:szCs w:val="24"/>
          <w:lang w:val="en-US"/>
        </w:rPr>
      </w:pPr>
      <w:r>
        <w:rPr>
          <w:rFonts w:hint="default" w:ascii="Times New Roman" w:hAnsi="Times New Roman" w:eastAsia="Times New Roman" w:cs="Times New Roman"/>
          <w:sz w:val="24"/>
          <w:szCs w:val="24"/>
          <w:rtl w:val="0"/>
          <w:lang w:val="en-US"/>
        </w:rPr>
        <w:t>Message Queue ưu tiên</w:t>
      </w:r>
    </w:p>
    <w:p w14:paraId="20DBB824">
      <w:pPr>
        <w:numPr>
          <w:ilvl w:val="0"/>
          <w:numId w:val="6"/>
        </w:numPr>
        <w:spacing w:before="220" w:after="200"/>
        <w:ind w:left="720" w:hanging="360"/>
        <w:rPr>
          <w:rFonts w:hint="default"/>
          <w:sz w:val="24"/>
          <w:szCs w:val="24"/>
          <w:lang w:val="en-US"/>
        </w:rPr>
      </w:pPr>
      <w:r>
        <w:rPr>
          <w:rFonts w:hint="default" w:ascii="Times New Roman" w:hAnsi="Times New Roman" w:eastAsia="Times New Roman" w:cs="Times New Roman"/>
          <w:sz w:val="24"/>
          <w:szCs w:val="24"/>
          <w:rtl w:val="0"/>
          <w:lang w:val="en-US"/>
        </w:rPr>
        <w:t>Top doanh thu</w:t>
      </w:r>
    </w:p>
    <w:p w14:paraId="5D3DB8CA">
      <w:pPr>
        <w:numPr>
          <w:ilvl w:val="0"/>
          <w:numId w:val="6"/>
        </w:numPr>
        <w:spacing w:before="220" w:after="200"/>
        <w:ind w:left="720" w:hanging="360"/>
        <w:rPr>
          <w:rFonts w:hint="default"/>
          <w:sz w:val="24"/>
          <w:szCs w:val="24"/>
          <w:lang w:val="en-US"/>
        </w:rPr>
      </w:pPr>
      <w:r>
        <w:rPr>
          <w:rFonts w:hint="default" w:ascii="Times New Roman" w:hAnsi="Times New Roman" w:eastAsia="Times New Roman" w:cs="Times New Roman"/>
          <w:sz w:val="24"/>
          <w:szCs w:val="24"/>
          <w:rtl w:val="0"/>
          <w:lang w:val="en-US"/>
        </w:rPr>
        <w:t>Event schedule</w:t>
      </w:r>
    </w:p>
    <w:p w14:paraId="43CD2DC4">
      <w:pPr>
        <w:numPr>
          <w:ilvl w:val="0"/>
          <w:numId w:val="6"/>
        </w:numPr>
        <w:spacing w:before="220" w:after="200"/>
        <w:ind w:left="720" w:hanging="360"/>
        <w:rPr>
          <w:rFonts w:hint="default"/>
          <w:sz w:val="24"/>
          <w:szCs w:val="24"/>
          <w:lang w:val="en-US"/>
        </w:rPr>
      </w:pPr>
      <w:r>
        <w:rPr>
          <w:rFonts w:hint="default" w:ascii="Times New Roman" w:hAnsi="Times New Roman" w:eastAsia="Times New Roman" w:cs="Times New Roman"/>
          <w:sz w:val="24"/>
          <w:szCs w:val="24"/>
          <w:rtl w:val="0"/>
          <w:lang w:val="en-US"/>
        </w:rPr>
        <w:t>Cpu schedule</w:t>
      </w:r>
    </w:p>
    <w:p w14:paraId="2D83D3EC">
      <w:pPr>
        <w:spacing w:before="220" w:after="200"/>
        <w:rPr>
          <w:rFonts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lang w:val="en-US"/>
        </w:rPr>
        <w:t>5</w:t>
      </w:r>
      <w:r>
        <w:rPr>
          <w:rFonts w:ascii="Times New Roman" w:hAnsi="Times New Roman" w:eastAsia="Times New Roman" w:cs="Times New Roman"/>
          <w:b/>
          <w:bCs/>
          <w:sz w:val="24"/>
          <w:szCs w:val="24"/>
          <w:rtl w:val="0"/>
        </w:rPr>
        <w:t>.8</w:t>
      </w:r>
    </w:p>
    <w:p w14:paraId="3091952F">
      <w:pPr>
        <w:spacing w:before="220" w:after="20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 Advantages: </w:t>
      </w:r>
    </w:p>
    <w:p w14:paraId="243E90E3">
      <w:pPr>
        <w:numPr>
          <w:ilvl w:val="0"/>
          <w:numId w:val="8"/>
        </w:numPr>
        <w:spacing w:before="220" w:after="200"/>
        <w:ind w:left="720" w:hanging="360"/>
        <w:rPr>
          <w:rFonts w:ascii="Times New Roman" w:hAnsi="Times New Roman" w:eastAsia="Times New Roman" w:cs="Times New Roman"/>
          <w:sz w:val="24"/>
          <w:szCs w:val="24"/>
        </w:rPr>
      </w:pPr>
      <w:r>
        <w:rPr>
          <w:rFonts w:hint="default" w:ascii="Times New Roman" w:hAnsi="Times New Roman" w:eastAsia="Times New Roman" w:cs="Times New Roman"/>
          <w:sz w:val="24"/>
          <w:szCs w:val="24"/>
          <w:rtl w:val="0"/>
          <w:lang w:val="en-US"/>
        </w:rPr>
        <w:t xml:space="preserve">Lấy min max cực nhanh </w:t>
      </w:r>
    </w:p>
    <w:p w14:paraId="4111B030">
      <w:pPr>
        <w:numPr>
          <w:ilvl w:val="0"/>
          <w:numId w:val="8"/>
        </w:numPr>
        <w:spacing w:before="220" w:after="200"/>
        <w:ind w:left="720" w:hanging="360"/>
        <w:rPr>
          <w:rFonts w:ascii="Times New Roman" w:hAnsi="Times New Roman" w:eastAsia="Times New Roman" w:cs="Times New Roman"/>
          <w:sz w:val="24"/>
          <w:szCs w:val="24"/>
        </w:rPr>
      </w:pPr>
      <w:r>
        <w:rPr>
          <w:rFonts w:hint="default" w:ascii="Times New Roman" w:hAnsi="Times New Roman" w:eastAsia="Times New Roman" w:cs="Times New Roman"/>
          <w:sz w:val="24"/>
          <w:szCs w:val="24"/>
          <w:rtl w:val="0"/>
          <w:lang w:val="en-US"/>
        </w:rPr>
        <w:t>Insert  nhanh</w:t>
      </w:r>
    </w:p>
    <w:p w14:paraId="1EC19F2B">
      <w:pPr>
        <w:numPr>
          <w:ilvl w:val="0"/>
          <w:numId w:val="8"/>
        </w:numPr>
        <w:spacing w:before="220" w:after="200"/>
        <w:ind w:left="720" w:hanging="360"/>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Priority hiệu quả</w:t>
      </w:r>
    </w:p>
    <w:p w14:paraId="0E809269">
      <w:pPr>
        <w:numPr>
          <w:ilvl w:val="0"/>
          <w:numId w:val="8"/>
        </w:numPr>
        <w:spacing w:before="220" w:after="200"/>
        <w:ind w:left="720" w:hanging="360"/>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Không cần cân bằng như BST</w:t>
      </w:r>
    </w:p>
    <w:p w14:paraId="5F2299DA">
      <w:pPr>
        <w:spacing w:before="220" w:after="200"/>
        <w:ind w:left="0" w:firstLine="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Disadvantages: </w:t>
      </w:r>
    </w:p>
    <w:p w14:paraId="7B776A5D">
      <w:pPr>
        <w:numPr>
          <w:ilvl w:val="0"/>
          <w:numId w:val="9"/>
        </w:numPr>
        <w:spacing w:before="220" w:after="200"/>
        <w:ind w:left="720" w:hanging="360"/>
        <w:rPr>
          <w:rFonts w:ascii="Times New Roman" w:hAnsi="Times New Roman" w:eastAsia="Times New Roman" w:cs="Times New Roman"/>
          <w:sz w:val="24"/>
          <w:szCs w:val="24"/>
        </w:rPr>
      </w:pPr>
      <w:r>
        <w:rPr>
          <w:rFonts w:hint="default" w:ascii="Times New Roman" w:hAnsi="Times New Roman" w:eastAsia="Times New Roman" w:cs="Times New Roman"/>
          <w:sz w:val="24"/>
          <w:szCs w:val="24"/>
          <w:rtl w:val="0"/>
          <w:lang w:val="en-US"/>
        </w:rPr>
        <w:t xml:space="preserve"> Không tìm kiếm ngẫu nhiên tốt</w:t>
      </w:r>
    </w:p>
    <w:p w14:paraId="48B1EA4E">
      <w:pPr>
        <w:numPr>
          <w:ilvl w:val="0"/>
          <w:numId w:val="9"/>
        </w:numPr>
        <w:spacing w:before="220" w:after="200"/>
        <w:ind w:left="720" w:hanging="360"/>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Search O(n)</w:t>
      </w:r>
    </w:p>
    <w:p w14:paraId="24A9B9CC">
      <w:pPr>
        <w:numPr>
          <w:ilvl w:val="0"/>
          <w:numId w:val="9"/>
        </w:numPr>
        <w:spacing w:before="220" w:after="200"/>
        <w:ind w:left="720" w:hanging="36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rtl w:val="0"/>
          <w:lang w:val="en-US"/>
        </w:rPr>
        <w:t>Không giữ giữ liệu theo thứ tự hoàn toàn.</w:t>
      </w:r>
    </w:p>
    <w:p w14:paraId="0E87D20F">
      <w:pPr>
        <w:spacing w:before="220" w:after="200"/>
        <w:rPr>
          <w:rFonts w:ascii="Times New Roman" w:hAnsi="Times New Roman" w:eastAsia="Times New Roman" w:cs="Times New Roman"/>
          <w:sz w:val="24"/>
          <w:szCs w:val="24"/>
        </w:rPr>
      </w:pPr>
    </w:p>
    <w:p w14:paraId="658A1996">
      <w:pPr>
        <w:spacing w:before="220" w:after="200"/>
        <w:rPr>
          <w:rFonts w:ascii="Times New Roman" w:hAnsi="Times New Roman" w:eastAsia="Times New Roman" w:cs="Times New Roman"/>
          <w:sz w:val="24"/>
          <w:szCs w:val="24"/>
        </w:rPr>
      </w:pPr>
    </w:p>
    <w:p w14:paraId="41CF523E">
      <w:pPr>
        <w:spacing w:before="220" w:after="200"/>
        <w:ind w:left="0" w:firstLine="0"/>
        <w:rPr>
          <w:rFonts w:ascii="Times New Roman" w:hAnsi="Times New Roman" w:eastAsia="Times New Roman" w:cs="Times New Roman"/>
          <w:b/>
          <w:bCs/>
          <w:sz w:val="24"/>
          <w:szCs w:val="24"/>
          <w:rtl w:val="0"/>
        </w:rPr>
      </w:pPr>
      <w:r>
        <w:rPr>
          <w:rFonts w:hint="default" w:ascii="Times New Roman" w:hAnsi="Times New Roman" w:eastAsia="Times New Roman" w:cs="Times New Roman"/>
          <w:b/>
          <w:bCs/>
          <w:sz w:val="24"/>
          <w:szCs w:val="24"/>
          <w:rtl w:val="0"/>
          <w:lang w:val="en-US"/>
        </w:rPr>
        <w:t>5</w:t>
      </w:r>
      <w:r>
        <w:rPr>
          <w:rFonts w:ascii="Times New Roman" w:hAnsi="Times New Roman" w:eastAsia="Times New Roman" w:cs="Times New Roman"/>
          <w:b/>
          <w:bCs/>
          <w:sz w:val="24"/>
          <w:szCs w:val="24"/>
          <w:rtl w:val="0"/>
        </w:rPr>
        <w:t xml:space="preserve">.9 Các câu hỏi phỏng vấn phần </w:t>
      </w:r>
      <w:r>
        <w:rPr>
          <w:rFonts w:hint="default" w:ascii="Times New Roman" w:hAnsi="Times New Roman" w:eastAsia="Times New Roman" w:cs="Times New Roman"/>
          <w:b/>
          <w:bCs/>
          <w:sz w:val="24"/>
          <w:szCs w:val="24"/>
          <w:rtl w:val="0"/>
          <w:lang w:val="en-US"/>
        </w:rPr>
        <w:t>Heap</w:t>
      </w:r>
      <w:r>
        <w:rPr>
          <w:rFonts w:ascii="Times New Roman" w:hAnsi="Times New Roman" w:eastAsia="Times New Roman" w:cs="Times New Roman"/>
          <w:b/>
          <w:bCs/>
          <w:sz w:val="24"/>
          <w:szCs w:val="24"/>
          <w:rtl w:val="0"/>
        </w:rPr>
        <w:t xml:space="preserve">? </w:t>
      </w:r>
    </w:p>
    <w:p w14:paraId="5FF4AB07">
      <w:pPr>
        <w:spacing w:before="220" w:after="200"/>
        <w:ind w:left="0" w:firstLine="720" w:firstLineChars="0"/>
        <w:rPr>
          <w:rFonts w:hint="default" w:ascii="Times New Roman" w:hAnsi="Times New Roman" w:eastAsia="Times New Roman" w:cs="Times New Roman"/>
          <w:b/>
          <w:bCs/>
          <w:sz w:val="24"/>
          <w:szCs w:val="24"/>
          <w:rtl w:val="0"/>
          <w:lang w:val="en-US"/>
        </w:rPr>
      </w:pPr>
      <w:r>
        <w:rPr>
          <w:rFonts w:hint="default" w:ascii="Times New Roman" w:hAnsi="Times New Roman" w:eastAsia="Times New Roman" w:cs="Times New Roman"/>
          <w:b/>
          <w:bCs/>
          <w:sz w:val="24"/>
          <w:szCs w:val="24"/>
          <w:rtl w:val="0"/>
          <w:lang w:val="en-US"/>
        </w:rPr>
        <w:t>5</w:t>
      </w:r>
      <w:r>
        <w:rPr>
          <w:rFonts w:ascii="Times New Roman" w:hAnsi="Times New Roman" w:eastAsia="Times New Roman" w:cs="Times New Roman"/>
          <w:b/>
          <w:bCs/>
          <w:sz w:val="24"/>
          <w:szCs w:val="24"/>
          <w:rtl w:val="0"/>
        </w:rPr>
        <w:t>.9</w:t>
      </w:r>
      <w:r>
        <w:rPr>
          <w:rFonts w:hint="default" w:ascii="Times New Roman" w:hAnsi="Times New Roman" w:eastAsia="Times New Roman" w:cs="Times New Roman"/>
          <w:b/>
          <w:bCs/>
          <w:sz w:val="24"/>
          <w:szCs w:val="24"/>
          <w:rtl w:val="0"/>
          <w:lang w:val="en-US"/>
        </w:rPr>
        <w:t>.1</w:t>
      </w:r>
      <w:r>
        <w:rPr>
          <w:rFonts w:ascii="Times New Roman" w:hAnsi="Times New Roman" w:eastAsia="Times New Roman" w:cs="Times New Roman"/>
          <w:b/>
          <w:bCs/>
          <w:sz w:val="24"/>
          <w:szCs w:val="24"/>
          <w:rtl w:val="0"/>
        </w:rPr>
        <w:t xml:space="preserve"> </w:t>
      </w:r>
      <w:r>
        <w:rPr>
          <w:rFonts w:hint="default" w:ascii="Times New Roman" w:hAnsi="Times New Roman" w:eastAsia="Times New Roman" w:cs="Times New Roman"/>
          <w:b/>
          <w:bCs/>
          <w:sz w:val="24"/>
          <w:szCs w:val="24"/>
          <w:rtl w:val="0"/>
          <w:lang w:val="en-US"/>
        </w:rPr>
        <w:t>Tree là gì?</w:t>
      </w:r>
    </w:p>
    <w:p w14:paraId="2DD261C3">
      <w:pPr>
        <w:numPr>
          <w:ilvl w:val="1"/>
          <w:numId w:val="9"/>
        </w:numPr>
        <w:spacing w:before="220" w:after="200"/>
        <w:ind w:left="1440" w:leftChars="0" w:hanging="36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rtl w:val="0"/>
          <w:lang w:val="en-US"/>
        </w:rPr>
        <w:t>Là complete Binary Tree thỏa mãn tính chất Max heap hoặc Min Heap.</w:t>
      </w:r>
    </w:p>
    <w:p w14:paraId="4C5F8D72">
      <w:pPr>
        <w:spacing w:before="220" w:after="200"/>
        <w:ind w:left="0" w:firstLine="720" w:firstLineChars="0"/>
        <w:rPr>
          <w:rFonts w:hint="default" w:ascii="Times New Roman" w:hAnsi="Times New Roman" w:eastAsia="Times New Roman" w:cs="Times New Roman"/>
          <w:b/>
          <w:bCs/>
          <w:sz w:val="24"/>
          <w:szCs w:val="24"/>
          <w:rtl w:val="0"/>
          <w:lang w:val="en-US"/>
        </w:rPr>
      </w:pPr>
      <w:r>
        <w:rPr>
          <w:rFonts w:hint="default" w:ascii="Times New Roman" w:hAnsi="Times New Roman" w:eastAsia="Times New Roman" w:cs="Times New Roman"/>
          <w:b/>
          <w:bCs/>
          <w:sz w:val="24"/>
          <w:szCs w:val="24"/>
          <w:rtl w:val="0"/>
          <w:lang w:val="en-US"/>
        </w:rPr>
        <w:t>5</w:t>
      </w:r>
      <w:r>
        <w:rPr>
          <w:rFonts w:ascii="Times New Roman" w:hAnsi="Times New Roman" w:eastAsia="Times New Roman" w:cs="Times New Roman"/>
          <w:b/>
          <w:bCs/>
          <w:sz w:val="24"/>
          <w:szCs w:val="24"/>
          <w:rtl w:val="0"/>
        </w:rPr>
        <w:t>.9</w:t>
      </w:r>
      <w:r>
        <w:rPr>
          <w:rFonts w:hint="default" w:ascii="Times New Roman" w:hAnsi="Times New Roman" w:eastAsia="Times New Roman" w:cs="Times New Roman"/>
          <w:b/>
          <w:bCs/>
          <w:sz w:val="24"/>
          <w:szCs w:val="24"/>
          <w:rtl w:val="0"/>
          <w:lang w:val="en-US"/>
        </w:rPr>
        <w:t>.2 Vì sao PriorityQueue của Java dùng Heap?</w:t>
      </w:r>
    </w:p>
    <w:p w14:paraId="5408AC50">
      <w:pPr>
        <w:numPr>
          <w:ilvl w:val="1"/>
          <w:numId w:val="9"/>
        </w:numPr>
        <w:spacing w:before="220" w:after="200"/>
        <w:ind w:left="1440" w:leftChars="0" w:hanging="36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rtl w:val="0"/>
          <w:lang w:val="en-US"/>
        </w:rPr>
        <w:t>Peek() chỉ có O(1).</w:t>
      </w:r>
    </w:p>
    <w:p w14:paraId="601FD2AE">
      <w:pPr>
        <w:numPr>
          <w:ilvl w:val="1"/>
          <w:numId w:val="9"/>
        </w:numPr>
        <w:spacing w:before="220" w:after="200"/>
        <w:ind w:left="1440" w:leftChars="0" w:hanging="36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Offer() và pull() chi có O(log n)</w:t>
      </w:r>
    </w:p>
    <w:p w14:paraId="0E413448">
      <w:pPr>
        <w:numPr>
          <w:ilvl w:val="1"/>
          <w:numId w:val="9"/>
        </w:numPr>
        <w:spacing w:before="220" w:after="200"/>
        <w:ind w:left="1440" w:leftChars="0" w:hanging="36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Phù hợp với bài toán ưu tiên</w:t>
      </w:r>
    </w:p>
    <w:p w14:paraId="1138C578">
      <w:pPr>
        <w:pStyle w:val="3"/>
        <w:keepNext w:val="0"/>
        <w:keepLines w:val="0"/>
        <w:spacing w:after="80"/>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b/>
          <w:bCs/>
          <w:color w:val="4F81BD"/>
          <w:sz w:val="28"/>
          <w:szCs w:val="28"/>
          <w:rtl w:val="0"/>
          <w:lang w:val="en-US"/>
        </w:rPr>
        <w:t>6</w:t>
      </w:r>
      <w:r>
        <w:rPr>
          <w:rFonts w:ascii="Times New Roman" w:hAnsi="Times New Roman" w:eastAsia="Times New Roman" w:cs="Times New Roman"/>
          <w:b/>
          <w:bCs/>
          <w:color w:val="4F81BD"/>
          <w:sz w:val="28"/>
          <w:szCs w:val="28"/>
          <w:rtl w:val="0"/>
        </w:rPr>
        <w:t xml:space="preserve">. </w:t>
      </w:r>
      <w:r>
        <w:rPr>
          <w:rFonts w:hint="default" w:ascii="Times New Roman" w:hAnsi="Times New Roman" w:eastAsia="Times New Roman" w:cs="Times New Roman"/>
          <w:b/>
          <w:bCs/>
          <w:color w:val="4F81BD"/>
          <w:sz w:val="28"/>
          <w:szCs w:val="28"/>
          <w:rtl w:val="0"/>
          <w:lang w:val="en-US"/>
        </w:rPr>
        <w:t>Queue</w:t>
      </w:r>
    </w:p>
    <w:p w14:paraId="16E702C6">
      <w:pPr>
        <w:spacing w:before="220" w:after="200"/>
        <w:rPr>
          <w:rFonts w:ascii="Times New Roman" w:hAnsi="Times New Roman" w:eastAsia="Times New Roman" w:cs="Times New Roman"/>
          <w:b/>
          <w:bCs/>
          <w:sz w:val="24"/>
          <w:szCs w:val="24"/>
        </w:rPr>
      </w:pPr>
      <w:r>
        <w:rPr>
          <w:rFonts w:hint="default" w:ascii="Times New Roman" w:hAnsi="Times New Roman" w:eastAsia="Times New Roman" w:cs="Times New Roman"/>
          <w:sz w:val="24"/>
          <w:szCs w:val="24"/>
          <w:rtl w:val="0"/>
          <w:lang w:val="en-US"/>
        </w:rPr>
        <w:t>6</w:t>
      </w:r>
      <w:r>
        <w:rPr>
          <w:rFonts w:ascii="Times New Roman" w:hAnsi="Times New Roman" w:eastAsia="Times New Roman" w:cs="Times New Roman"/>
          <w:sz w:val="24"/>
          <w:szCs w:val="24"/>
          <w:rtl w:val="0"/>
        </w:rPr>
        <w:t xml:space="preserve">.1 </w:t>
      </w:r>
      <w:r>
        <w:rPr>
          <w:rFonts w:ascii="Times New Roman" w:hAnsi="Times New Roman" w:eastAsia="Times New Roman" w:cs="Times New Roman"/>
          <w:b/>
          <w:bCs/>
          <w:sz w:val="24"/>
          <w:szCs w:val="24"/>
          <w:rtl w:val="0"/>
        </w:rPr>
        <w:t>What is it?</w:t>
      </w:r>
    </w:p>
    <w:p w14:paraId="677B2D87">
      <w:pPr>
        <w:numPr>
          <w:ilvl w:val="0"/>
          <w:numId w:val="1"/>
        </w:numPr>
        <w:spacing w:before="220" w:after="200"/>
        <w:ind w:left="720" w:hanging="360"/>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Queue là cấu trúc dữ liệu hoạt động theo nguyên tắc FIFO</w:t>
      </w:r>
    </w:p>
    <w:p w14:paraId="28EDD0D9">
      <w:pPr>
        <w:numPr>
          <w:ilvl w:val="0"/>
          <w:numId w:val="1"/>
        </w:numPr>
        <w:spacing w:before="220" w:after="200"/>
        <w:ind w:left="720" w:hanging="360"/>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Phần tử được thêm vào ở cuối và lấy ra ở đầu</w:t>
      </w:r>
    </w:p>
    <w:p w14:paraId="095A5A5A">
      <w:pPr>
        <w:spacing w:before="220" w:after="200"/>
        <w:rPr>
          <w:rFonts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lang w:val="en-US"/>
        </w:rPr>
        <w:t>6.</w:t>
      </w:r>
      <w:r>
        <w:rPr>
          <w:rFonts w:ascii="Times New Roman" w:hAnsi="Times New Roman" w:eastAsia="Times New Roman" w:cs="Times New Roman"/>
          <w:b/>
          <w:bCs/>
          <w:sz w:val="24"/>
          <w:szCs w:val="24"/>
          <w:rtl w:val="0"/>
        </w:rPr>
        <w:t>2 Why do we need it?</w:t>
      </w:r>
    </w:p>
    <w:p w14:paraId="12DEF746">
      <w:pPr>
        <w:numPr>
          <w:ilvl w:val="1"/>
          <w:numId w:val="2"/>
        </w:numPr>
        <w:spacing w:before="220" w:after="200"/>
        <w:ind w:left="1440" w:leftChars="0" w:hanging="360" w:firstLineChars="0"/>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rPr>
        <w:t>Đượ</w:t>
      </w:r>
      <w:r>
        <w:rPr>
          <w:rFonts w:hint="default" w:ascii="Times New Roman" w:hAnsi="Times New Roman" w:eastAsia="Times New Roman" w:cs="Times New Roman"/>
          <w:sz w:val="24"/>
          <w:szCs w:val="24"/>
          <w:lang w:val="en-US"/>
        </w:rPr>
        <w:t>c sử dùng khi cần xử lý dữ liệu theo đúng thứ tự</w:t>
      </w:r>
    </w:p>
    <w:p w14:paraId="2AB174FC">
      <w:pPr>
        <w:numPr>
          <w:ilvl w:val="1"/>
          <w:numId w:val="2"/>
        </w:numPr>
        <w:spacing w:before="220" w:after="200"/>
        <w:ind w:left="1440" w:leftChars="0" w:hanging="360" w:firstLineChars="0"/>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rPr>
        <w:t>Ứ</w:t>
      </w:r>
      <w:r>
        <w:rPr>
          <w:rFonts w:hint="default" w:ascii="Times New Roman" w:hAnsi="Times New Roman" w:eastAsia="Times New Roman" w:cs="Times New Roman"/>
          <w:sz w:val="24"/>
          <w:szCs w:val="24"/>
          <w:lang w:val="en-US"/>
        </w:rPr>
        <w:t>ng dụng:</w:t>
      </w:r>
    </w:p>
    <w:p w14:paraId="16A1EE5C">
      <w:pPr>
        <w:numPr>
          <w:ilvl w:val="2"/>
          <w:numId w:val="2"/>
        </w:numPr>
        <w:spacing w:before="220" w:after="200"/>
        <w:ind w:left="2160" w:leftChars="0" w:hanging="360" w:firstLineChars="0"/>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Task Queue</w:t>
      </w:r>
    </w:p>
    <w:p w14:paraId="0A1A5D4B">
      <w:pPr>
        <w:numPr>
          <w:ilvl w:val="2"/>
          <w:numId w:val="2"/>
        </w:numPr>
        <w:spacing w:before="220" w:after="200"/>
        <w:ind w:left="2160" w:leftChars="0" w:hanging="360" w:firstLineChars="0"/>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Message Queue</w:t>
      </w:r>
    </w:p>
    <w:p w14:paraId="612A6E1B">
      <w:pPr>
        <w:numPr>
          <w:ilvl w:val="2"/>
          <w:numId w:val="2"/>
        </w:numPr>
        <w:spacing w:before="220" w:after="200"/>
        <w:ind w:left="2160" w:leftChars="0" w:hanging="360" w:firstLineChars="0"/>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Scheduler</w:t>
      </w:r>
    </w:p>
    <w:p w14:paraId="4BFE337A">
      <w:pPr>
        <w:spacing w:before="220" w:after="200"/>
        <w:rPr>
          <w:rFonts w:ascii="Times New Roman" w:hAnsi="Times New Roman" w:eastAsia="Times New Roman" w:cs="Times New Roman"/>
          <w:b/>
          <w:bCs/>
          <w:sz w:val="24"/>
          <w:szCs w:val="24"/>
          <w:rtl w:val="0"/>
        </w:rPr>
      </w:pPr>
      <w:r>
        <w:rPr>
          <w:rFonts w:hint="default" w:ascii="Times New Roman" w:hAnsi="Times New Roman" w:eastAsia="Times New Roman" w:cs="Times New Roman"/>
          <w:b/>
          <w:bCs/>
          <w:sz w:val="24"/>
          <w:szCs w:val="24"/>
          <w:rtl w:val="0"/>
          <w:lang w:val="en-US"/>
        </w:rPr>
        <w:t>6</w:t>
      </w:r>
      <w:r>
        <w:rPr>
          <w:rFonts w:ascii="Times New Roman" w:hAnsi="Times New Roman" w:eastAsia="Times New Roman" w:cs="Times New Roman"/>
          <w:b/>
          <w:bCs/>
          <w:sz w:val="24"/>
          <w:szCs w:val="24"/>
          <w:rtl w:val="0"/>
        </w:rPr>
        <w:t xml:space="preserve">.3 Internal Structure: </w:t>
      </w:r>
    </w:p>
    <w:p w14:paraId="454F33C7">
      <w:pPr>
        <w:numPr>
          <w:ilvl w:val="1"/>
          <w:numId w:val="2"/>
        </w:numPr>
        <w:spacing w:before="220" w:after="200"/>
        <w:ind w:left="1440" w:leftChars="0" w:hanging="360" w:firstLineChars="0"/>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Có thể cài đặt bằng</w:t>
      </w:r>
    </w:p>
    <w:p w14:paraId="16A5EA37">
      <w:pPr>
        <w:numPr>
          <w:ilvl w:val="2"/>
          <w:numId w:val="2"/>
        </w:numPr>
        <w:spacing w:before="220" w:after="200"/>
        <w:ind w:left="2160" w:leftChars="0" w:hanging="360" w:firstLineChars="0"/>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Array</w:t>
      </w:r>
    </w:p>
    <w:p w14:paraId="574FECC7">
      <w:pPr>
        <w:numPr>
          <w:ilvl w:val="2"/>
          <w:numId w:val="2"/>
        </w:numPr>
        <w:spacing w:before="220" w:after="200"/>
        <w:ind w:left="2160" w:leftChars="0" w:hanging="360" w:firstLineChars="0"/>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Linked List</w:t>
      </w:r>
    </w:p>
    <w:p w14:paraId="4DB0204E">
      <w:pPr>
        <w:numPr>
          <w:ilvl w:val="2"/>
          <w:numId w:val="2"/>
        </w:numPr>
        <w:spacing w:before="220" w:after="200"/>
        <w:ind w:left="2160" w:leftChars="0" w:hanging="360" w:firstLineChars="0"/>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Heap</w:t>
      </w:r>
    </w:p>
    <w:p w14:paraId="00453708">
      <w:pPr>
        <w:numPr>
          <w:ilvl w:val="2"/>
          <w:numId w:val="2"/>
        </w:numPr>
        <w:spacing w:before="220" w:after="200"/>
        <w:ind w:left="2160" w:leftChars="0" w:hanging="360" w:firstLineChars="0"/>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Java thường dùng linked list hoặc array deque</w:t>
      </w:r>
    </w:p>
    <w:p w14:paraId="1D5AD2EB">
      <w:pPr>
        <w:spacing w:before="220" w:after="200"/>
        <w:rPr>
          <w:rFonts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lang w:val="en-US"/>
        </w:rPr>
        <w:t>6</w:t>
      </w:r>
      <w:r>
        <w:rPr>
          <w:rFonts w:ascii="Times New Roman" w:hAnsi="Times New Roman" w:eastAsia="Times New Roman" w:cs="Times New Roman"/>
          <w:b/>
          <w:bCs/>
          <w:sz w:val="24"/>
          <w:szCs w:val="24"/>
          <w:rtl w:val="0"/>
        </w:rPr>
        <w:t>.4 How does it work?</w:t>
      </w:r>
    </w:p>
    <w:p w14:paraId="6FA1A4FE">
      <w:pPr>
        <w:pStyle w:val="10"/>
        <w:keepNext w:val="0"/>
        <w:keepLines w:val="0"/>
        <w:widowControl/>
        <w:suppressLineNumbers w:val="0"/>
        <w:spacing w:before="0" w:beforeAutospacing="1" w:after="0" w:afterAutospacing="1"/>
        <w:ind w:left="0" w:right="0" w:firstLine="720" w:firstLineChars="0"/>
        <w:rPr>
          <w:rFonts w:ascii="SimSun" w:hAnsi="SimSun" w:eastAsia="SimSun" w:cs="SimSun"/>
          <w:sz w:val="24"/>
          <w:szCs w:val="24"/>
        </w:rPr>
      </w:pPr>
      <w:r>
        <w:rPr>
          <w:rFonts w:hint="default"/>
          <w:lang w:val="en-US"/>
        </w:rPr>
        <w:t xml:space="preserve">- </w:t>
      </w:r>
      <w:r>
        <w:rPr>
          <w:rFonts w:hint="default" w:ascii="SimSun" w:hAnsi="SimSun" w:cs="SimSun"/>
          <w:sz w:val="24"/>
          <w:szCs w:val="24"/>
          <w:lang w:val="en-US"/>
        </w:rPr>
        <w:t xml:space="preserve">Offer: </w:t>
      </w:r>
      <w:r>
        <w:rPr>
          <w:rFonts w:ascii="SimSun" w:hAnsi="SimSun" w:eastAsia="SimSun" w:cs="SimSun"/>
          <w:sz w:val="24"/>
          <w:szCs w:val="24"/>
        </w:rPr>
        <w:t>A B C</w:t>
      </w:r>
      <w:r>
        <w:rPr>
          <w:rFonts w:hint="default" w:ascii="SimSun" w:hAnsi="SimSun" w:cs="SimSun"/>
          <w:sz w:val="24"/>
          <w:szCs w:val="24"/>
          <w:lang w:val="en-US"/>
        </w:rPr>
        <w:t xml:space="preserve"> offer(D) - &gt; </w:t>
      </w:r>
      <w:r>
        <w:rPr>
          <w:rFonts w:ascii="SimSun" w:hAnsi="SimSun" w:eastAsia="SimSun" w:cs="SimSun"/>
          <w:sz w:val="24"/>
          <w:szCs w:val="24"/>
        </w:rPr>
        <w:t>A B C D</w:t>
      </w:r>
    </w:p>
    <w:p w14:paraId="0E8F844D">
      <w:pPr>
        <w:pStyle w:val="10"/>
        <w:keepNext w:val="0"/>
        <w:keepLines w:val="0"/>
        <w:widowControl/>
        <w:suppressLineNumbers w:val="0"/>
        <w:spacing w:before="0" w:beforeAutospacing="1" w:after="0" w:afterAutospacing="1"/>
        <w:ind w:left="0" w:right="0" w:firstLine="720" w:firstLineChars="0"/>
        <w:rPr>
          <w:rFonts w:hint="default" w:ascii="SimSun" w:hAnsi="SimSun" w:cs="SimSun"/>
          <w:sz w:val="24"/>
          <w:szCs w:val="24"/>
          <w:lang w:val="en-US"/>
        </w:rPr>
      </w:pPr>
      <w:r>
        <w:rPr>
          <w:rFonts w:hint="default" w:ascii="SimSun" w:hAnsi="SimSun" w:cs="SimSun"/>
          <w:sz w:val="24"/>
          <w:szCs w:val="24"/>
          <w:lang w:val="en-US"/>
        </w:rPr>
        <w:t xml:space="preserve">- Poll: </w:t>
      </w:r>
      <w:r>
        <w:rPr>
          <w:rFonts w:ascii="SimSun" w:hAnsi="SimSun" w:eastAsia="SimSun" w:cs="SimSun"/>
          <w:sz w:val="24"/>
          <w:szCs w:val="24"/>
        </w:rPr>
        <w:t>A B C D</w:t>
      </w:r>
      <w:r>
        <w:rPr>
          <w:rFonts w:hint="default" w:ascii="SimSun" w:hAnsi="SimSun" w:cs="SimSun"/>
          <w:sz w:val="24"/>
          <w:szCs w:val="24"/>
          <w:lang w:val="en-US"/>
        </w:rPr>
        <w:t xml:space="preserve"> poll() -&gt; B C D</w:t>
      </w:r>
    </w:p>
    <w:p w14:paraId="22F0EE14">
      <w:pPr>
        <w:pStyle w:val="10"/>
        <w:keepNext w:val="0"/>
        <w:keepLines w:val="0"/>
        <w:widowControl/>
        <w:suppressLineNumbers w:val="0"/>
        <w:spacing w:before="0" w:beforeAutospacing="1" w:after="0" w:afterAutospacing="1"/>
        <w:ind w:left="0" w:right="0" w:firstLine="720" w:firstLineChars="0"/>
        <w:rPr>
          <w:rFonts w:hint="default" w:ascii="SimSun" w:hAnsi="SimSun" w:cs="SimSun"/>
          <w:sz w:val="24"/>
          <w:szCs w:val="24"/>
          <w:lang w:val="en-US"/>
        </w:rPr>
      </w:pPr>
      <w:r>
        <w:rPr>
          <w:rFonts w:hint="default" w:ascii="SimSun" w:hAnsi="SimSun" w:cs="SimSun"/>
          <w:sz w:val="24"/>
          <w:szCs w:val="24"/>
          <w:lang w:val="en-US"/>
        </w:rPr>
        <w:t>- Peek: A B C peek() -&gt; A</w:t>
      </w:r>
    </w:p>
    <w:p w14:paraId="3DFD0AA5">
      <w:pPr>
        <w:spacing w:before="220" w:after="200"/>
        <w:rPr>
          <w:rFonts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lang w:val="en-US"/>
        </w:rPr>
        <w:t>6</w:t>
      </w:r>
      <w:r>
        <w:rPr>
          <w:rFonts w:ascii="Times New Roman" w:hAnsi="Times New Roman" w:eastAsia="Times New Roman" w:cs="Times New Roman"/>
          <w:b/>
          <w:bCs/>
          <w:sz w:val="24"/>
          <w:szCs w:val="24"/>
          <w:rtl w:val="0"/>
        </w:rPr>
        <w:t>.5 Time Complexity</w:t>
      </w:r>
    </w:p>
    <w:p w14:paraId="60CF58C2">
      <w:pPr>
        <w:numPr>
          <w:ilvl w:val="0"/>
          <w:numId w:val="5"/>
        </w:numPr>
        <w:spacing w:before="0" w:beforeAutospacing="0" w:after="200"/>
        <w:ind w:left="720" w:hanging="36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 </w:t>
      </w:r>
      <w:r>
        <w:rPr>
          <w:rFonts w:hint="default" w:ascii="Times New Roman" w:hAnsi="Times New Roman" w:eastAsia="Times New Roman" w:cs="Times New Roman"/>
          <w:sz w:val="24"/>
          <w:szCs w:val="24"/>
          <w:rtl w:val="0"/>
          <w:lang w:val="en-US"/>
        </w:rPr>
        <w:t>Peek, Offer, Poll: O(1)</w:t>
      </w:r>
    </w:p>
    <w:p w14:paraId="043374C6">
      <w:pPr>
        <w:numPr>
          <w:ilvl w:val="0"/>
          <w:numId w:val="5"/>
        </w:numPr>
        <w:spacing w:before="0" w:beforeAutospacing="0" w:after="200"/>
        <w:ind w:left="720" w:hanging="360"/>
        <w:rPr>
          <w:rFonts w:ascii="Times New Roman" w:hAnsi="Times New Roman" w:eastAsia="Times New Roman" w:cs="Times New Roman"/>
          <w:sz w:val="24"/>
          <w:szCs w:val="24"/>
        </w:rPr>
      </w:pPr>
      <w:r>
        <w:rPr>
          <w:rFonts w:hint="default" w:ascii="Times New Roman" w:hAnsi="Times New Roman" w:eastAsia="Times New Roman" w:cs="Times New Roman"/>
          <w:sz w:val="24"/>
          <w:szCs w:val="24"/>
          <w:rtl w:val="0"/>
          <w:lang w:val="en-US"/>
        </w:rPr>
        <w:t>Search: O(n)</w:t>
      </w:r>
    </w:p>
    <w:p w14:paraId="624AA9B0">
      <w:pPr>
        <w:spacing w:before="220" w:after="200"/>
        <w:rPr>
          <w:rFonts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lang w:val="en-US"/>
        </w:rPr>
        <w:t>6</w:t>
      </w:r>
      <w:r>
        <w:rPr>
          <w:rFonts w:ascii="Times New Roman" w:hAnsi="Times New Roman" w:eastAsia="Times New Roman" w:cs="Times New Roman"/>
          <w:b/>
          <w:bCs/>
          <w:sz w:val="24"/>
          <w:szCs w:val="24"/>
          <w:rtl w:val="0"/>
        </w:rPr>
        <w:t>.6 Memory</w:t>
      </w:r>
    </w:p>
    <w:p w14:paraId="62E5C148">
      <w:pPr>
        <w:numPr>
          <w:ilvl w:val="0"/>
          <w:numId w:val="6"/>
        </w:numPr>
        <w:spacing w:before="220" w:after="200"/>
        <w:ind w:left="720" w:hanging="360"/>
        <w:rPr>
          <w:sz w:val="24"/>
          <w:szCs w:val="24"/>
        </w:rPr>
      </w:pPr>
      <w:r>
        <w:rPr>
          <w:rFonts w:ascii="Times New Roman" w:hAnsi="Times New Roman" w:eastAsia="Times New Roman" w:cs="Times New Roman"/>
          <w:b/>
          <w:bCs/>
          <w:sz w:val="24"/>
          <w:szCs w:val="24"/>
          <w:rtl w:val="0"/>
        </w:rPr>
        <w:t xml:space="preserve"> </w:t>
      </w:r>
    </w:p>
    <w:p w14:paraId="59BF67A5">
      <w:pPr>
        <w:spacing w:before="220" w:after="200"/>
        <w:rPr>
          <w:rFonts w:ascii="Times New Roman" w:hAnsi="Times New Roman" w:eastAsia="Times New Roman" w:cs="Times New Roman"/>
          <w:b/>
          <w:bCs/>
          <w:sz w:val="24"/>
          <w:szCs w:val="24"/>
          <w:rtl w:val="0"/>
        </w:rPr>
      </w:pPr>
      <w:r>
        <w:rPr>
          <w:rFonts w:hint="default" w:ascii="Times New Roman" w:hAnsi="Times New Roman" w:eastAsia="Times New Roman" w:cs="Times New Roman"/>
          <w:b/>
          <w:bCs/>
          <w:sz w:val="24"/>
          <w:szCs w:val="24"/>
          <w:rtl w:val="0"/>
          <w:lang w:val="en-US"/>
        </w:rPr>
        <w:t>6</w:t>
      </w:r>
      <w:r>
        <w:rPr>
          <w:rFonts w:ascii="Times New Roman" w:hAnsi="Times New Roman" w:eastAsia="Times New Roman" w:cs="Times New Roman"/>
          <w:b/>
          <w:bCs/>
          <w:sz w:val="24"/>
          <w:szCs w:val="24"/>
          <w:rtl w:val="0"/>
        </w:rPr>
        <w:t>.7 When do we use it?</w:t>
      </w:r>
    </w:p>
    <w:p w14:paraId="4543D3A8">
      <w:pPr>
        <w:numPr>
          <w:ilvl w:val="2"/>
          <w:numId w:val="2"/>
        </w:numPr>
        <w:spacing w:before="220" w:after="200"/>
        <w:ind w:left="2160" w:leftChars="0" w:hanging="360" w:firstLineChars="0"/>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Task Queue</w:t>
      </w:r>
    </w:p>
    <w:p w14:paraId="7C45A422">
      <w:pPr>
        <w:numPr>
          <w:ilvl w:val="2"/>
          <w:numId w:val="2"/>
        </w:numPr>
        <w:spacing w:before="220" w:after="200"/>
        <w:ind w:left="2160" w:leftChars="0" w:hanging="360" w:firstLineChars="0"/>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Message Queue</w:t>
      </w:r>
    </w:p>
    <w:p w14:paraId="5B6BB09A">
      <w:pPr>
        <w:numPr>
          <w:ilvl w:val="2"/>
          <w:numId w:val="2"/>
        </w:numPr>
        <w:spacing w:before="220" w:after="200"/>
        <w:ind w:left="2160" w:leftChars="0" w:hanging="360" w:firstLineChars="0"/>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Scheduler</w:t>
      </w:r>
    </w:p>
    <w:p w14:paraId="60819354">
      <w:pPr>
        <w:spacing w:before="220" w:after="200"/>
        <w:rPr>
          <w:rFonts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lang w:val="en-US"/>
        </w:rPr>
        <w:t>6</w:t>
      </w:r>
      <w:r>
        <w:rPr>
          <w:rFonts w:ascii="Times New Roman" w:hAnsi="Times New Roman" w:eastAsia="Times New Roman" w:cs="Times New Roman"/>
          <w:b/>
          <w:bCs/>
          <w:sz w:val="24"/>
          <w:szCs w:val="24"/>
          <w:rtl w:val="0"/>
        </w:rPr>
        <w:t>.8</w:t>
      </w:r>
    </w:p>
    <w:p w14:paraId="5E39EB2C">
      <w:pPr>
        <w:spacing w:before="220" w:after="20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 Advantages: </w:t>
      </w:r>
    </w:p>
    <w:p w14:paraId="39DD37BA">
      <w:pPr>
        <w:numPr>
          <w:ilvl w:val="0"/>
          <w:numId w:val="8"/>
        </w:numPr>
        <w:spacing w:before="220" w:after="200"/>
        <w:ind w:left="720" w:hanging="360"/>
        <w:rPr>
          <w:rFonts w:ascii="Times New Roman" w:hAnsi="Times New Roman" w:eastAsia="Times New Roman" w:cs="Times New Roman"/>
          <w:sz w:val="24"/>
          <w:szCs w:val="24"/>
        </w:rPr>
      </w:pPr>
      <w:r>
        <w:rPr>
          <w:rFonts w:hint="default" w:ascii="Times New Roman" w:hAnsi="Times New Roman" w:eastAsia="Times New Roman" w:cs="Times New Roman"/>
          <w:sz w:val="24"/>
          <w:szCs w:val="24"/>
          <w:rtl w:val="0"/>
          <w:lang w:val="en-US"/>
        </w:rPr>
        <w:t>Thêm xóa rất nhanh</w:t>
      </w:r>
    </w:p>
    <w:p w14:paraId="2AF2BA6D">
      <w:pPr>
        <w:numPr>
          <w:ilvl w:val="0"/>
          <w:numId w:val="8"/>
        </w:numPr>
        <w:spacing w:before="220" w:after="200"/>
        <w:ind w:left="720" w:hanging="360"/>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FIFO rõ ràng</w:t>
      </w:r>
    </w:p>
    <w:p w14:paraId="3E4315B5">
      <w:pPr>
        <w:numPr>
          <w:ilvl w:val="0"/>
          <w:numId w:val="8"/>
        </w:numPr>
        <w:spacing w:before="220" w:after="200"/>
        <w:ind w:left="720" w:hanging="360"/>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Phù hợp xử lý bất đồng bộ</w:t>
      </w:r>
    </w:p>
    <w:p w14:paraId="76A22FF7">
      <w:pPr>
        <w:numPr>
          <w:ilvl w:val="0"/>
          <w:numId w:val="8"/>
        </w:numPr>
        <w:spacing w:before="220" w:after="20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rPr>
        <w:t>Đơ</w:t>
      </w:r>
      <w:r>
        <w:rPr>
          <w:rFonts w:hint="default" w:ascii="Times New Roman" w:hAnsi="Times New Roman" w:eastAsia="Times New Roman" w:cs="Times New Roman"/>
          <w:sz w:val="24"/>
          <w:szCs w:val="24"/>
          <w:lang w:val="en-US"/>
        </w:rPr>
        <w:t>n giản và hiệu quả</w:t>
      </w:r>
    </w:p>
    <w:p w14:paraId="074426D7">
      <w:pPr>
        <w:spacing w:before="220" w:after="200"/>
        <w:ind w:left="0" w:firstLine="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Disadvantages: </w:t>
      </w:r>
    </w:p>
    <w:p w14:paraId="39D47F29">
      <w:pPr>
        <w:numPr>
          <w:ilvl w:val="0"/>
          <w:numId w:val="9"/>
        </w:numPr>
        <w:spacing w:before="220" w:after="200"/>
        <w:ind w:left="720" w:hanging="36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rtl w:val="0"/>
          <w:lang w:val="en-US"/>
        </w:rPr>
        <w:t xml:space="preserve"> Không truy cập dữ liệu ngẫu nhiên</w:t>
      </w:r>
    </w:p>
    <w:p w14:paraId="49287537">
      <w:pPr>
        <w:numPr>
          <w:ilvl w:val="0"/>
          <w:numId w:val="9"/>
        </w:numPr>
        <w:spacing w:before="220" w:after="200"/>
        <w:ind w:left="720" w:hanging="36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rtl w:val="0"/>
          <w:lang w:val="en-US"/>
        </w:rPr>
        <w:t>Tìm kiếm chậm</w:t>
      </w:r>
    </w:p>
    <w:p w14:paraId="37606D48">
      <w:pPr>
        <w:numPr>
          <w:ilvl w:val="0"/>
          <w:numId w:val="9"/>
        </w:numPr>
        <w:spacing w:before="220" w:after="200"/>
        <w:ind w:left="720" w:hanging="36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rtl w:val="0"/>
          <w:lang w:val="en-US"/>
        </w:rPr>
        <w:t>Chỉ truy cập được phần tử đầu</w:t>
      </w:r>
    </w:p>
    <w:p w14:paraId="70541097">
      <w:pPr>
        <w:spacing w:before="220" w:after="200"/>
        <w:rPr>
          <w:rFonts w:hint="default" w:ascii="Times New Roman" w:hAnsi="Times New Roman" w:eastAsia="Times New Roman" w:cs="Times New Roman"/>
          <w:sz w:val="24"/>
          <w:szCs w:val="24"/>
          <w:lang w:val="en-US"/>
        </w:rPr>
      </w:pPr>
    </w:p>
    <w:p w14:paraId="7EDE89AD">
      <w:pPr>
        <w:spacing w:before="220" w:after="200"/>
        <w:rPr>
          <w:rFonts w:ascii="Times New Roman" w:hAnsi="Times New Roman" w:eastAsia="Times New Roman" w:cs="Times New Roman"/>
          <w:sz w:val="24"/>
          <w:szCs w:val="24"/>
        </w:rPr>
      </w:pPr>
    </w:p>
    <w:p w14:paraId="3808D3AC">
      <w:pPr>
        <w:spacing w:before="220" w:after="200"/>
        <w:ind w:left="0" w:firstLine="0"/>
        <w:rPr>
          <w:rFonts w:ascii="Times New Roman" w:hAnsi="Times New Roman" w:eastAsia="Times New Roman" w:cs="Times New Roman"/>
          <w:b/>
          <w:bCs/>
          <w:sz w:val="24"/>
          <w:szCs w:val="24"/>
          <w:rtl w:val="0"/>
        </w:rPr>
      </w:pPr>
      <w:r>
        <w:rPr>
          <w:rFonts w:hint="default" w:ascii="Times New Roman" w:hAnsi="Times New Roman" w:eastAsia="Times New Roman" w:cs="Times New Roman"/>
          <w:b/>
          <w:bCs/>
          <w:sz w:val="24"/>
          <w:szCs w:val="24"/>
          <w:rtl w:val="0"/>
          <w:lang w:val="en-US"/>
        </w:rPr>
        <w:t>6</w:t>
      </w:r>
      <w:r>
        <w:rPr>
          <w:rFonts w:ascii="Times New Roman" w:hAnsi="Times New Roman" w:eastAsia="Times New Roman" w:cs="Times New Roman"/>
          <w:b/>
          <w:bCs/>
          <w:sz w:val="24"/>
          <w:szCs w:val="24"/>
          <w:rtl w:val="0"/>
        </w:rPr>
        <w:t xml:space="preserve">.9 Các câu hỏi phỏng vấn phần </w:t>
      </w:r>
      <w:r>
        <w:rPr>
          <w:rFonts w:hint="default" w:ascii="Times New Roman" w:hAnsi="Times New Roman" w:eastAsia="Times New Roman" w:cs="Times New Roman"/>
          <w:b/>
          <w:bCs/>
          <w:sz w:val="24"/>
          <w:szCs w:val="24"/>
          <w:rtl w:val="0"/>
        </w:rPr>
        <w:t>Qu</w:t>
      </w:r>
      <w:r>
        <w:rPr>
          <w:rFonts w:hint="default" w:ascii="Times New Roman" w:hAnsi="Times New Roman" w:eastAsia="Times New Roman" w:cs="Times New Roman"/>
          <w:b/>
          <w:bCs/>
          <w:sz w:val="24"/>
          <w:szCs w:val="24"/>
          <w:rtl w:val="0"/>
          <w:lang w:val="en-US"/>
        </w:rPr>
        <w:t>eue</w:t>
      </w:r>
      <w:r>
        <w:rPr>
          <w:rFonts w:ascii="Times New Roman" w:hAnsi="Times New Roman" w:eastAsia="Times New Roman" w:cs="Times New Roman"/>
          <w:b/>
          <w:bCs/>
          <w:sz w:val="24"/>
          <w:szCs w:val="24"/>
          <w:rtl w:val="0"/>
        </w:rPr>
        <w:t xml:space="preserve">? </w:t>
      </w:r>
    </w:p>
    <w:p w14:paraId="74BC3351">
      <w:pPr>
        <w:spacing w:before="220" w:after="200"/>
        <w:ind w:left="0" w:firstLine="720" w:firstLineChars="0"/>
        <w:rPr>
          <w:rFonts w:hint="default" w:ascii="Times New Roman" w:hAnsi="Times New Roman" w:eastAsia="Times New Roman" w:cs="Times New Roman"/>
          <w:b/>
          <w:bCs/>
          <w:sz w:val="24"/>
          <w:szCs w:val="24"/>
          <w:rtl w:val="0"/>
          <w:lang w:val="en-US"/>
        </w:rPr>
      </w:pPr>
      <w:r>
        <w:rPr>
          <w:rFonts w:hint="default" w:ascii="Times New Roman" w:hAnsi="Times New Roman" w:eastAsia="Times New Roman" w:cs="Times New Roman"/>
          <w:b/>
          <w:bCs/>
          <w:sz w:val="24"/>
          <w:szCs w:val="24"/>
          <w:rtl w:val="0"/>
          <w:lang w:val="en-US"/>
        </w:rPr>
        <w:t>6</w:t>
      </w:r>
      <w:r>
        <w:rPr>
          <w:rFonts w:ascii="Times New Roman" w:hAnsi="Times New Roman" w:eastAsia="Times New Roman" w:cs="Times New Roman"/>
          <w:b/>
          <w:bCs/>
          <w:sz w:val="24"/>
          <w:szCs w:val="24"/>
          <w:rtl w:val="0"/>
        </w:rPr>
        <w:t>.9</w:t>
      </w:r>
      <w:r>
        <w:rPr>
          <w:rFonts w:hint="default" w:ascii="Times New Roman" w:hAnsi="Times New Roman" w:eastAsia="Times New Roman" w:cs="Times New Roman"/>
          <w:b/>
          <w:bCs/>
          <w:sz w:val="24"/>
          <w:szCs w:val="24"/>
          <w:rtl w:val="0"/>
          <w:lang w:val="en-US"/>
        </w:rPr>
        <w:t>.1</w:t>
      </w:r>
      <w:r>
        <w:rPr>
          <w:rFonts w:ascii="Times New Roman" w:hAnsi="Times New Roman" w:eastAsia="Times New Roman" w:cs="Times New Roman"/>
          <w:b/>
          <w:bCs/>
          <w:sz w:val="24"/>
          <w:szCs w:val="24"/>
          <w:rtl w:val="0"/>
        </w:rPr>
        <w:t xml:space="preserve"> </w:t>
      </w:r>
      <w:r>
        <w:rPr>
          <w:rFonts w:hint="default" w:ascii="Times New Roman" w:hAnsi="Times New Roman" w:eastAsia="Times New Roman" w:cs="Times New Roman"/>
          <w:b/>
          <w:bCs/>
          <w:sz w:val="24"/>
          <w:szCs w:val="24"/>
          <w:rtl w:val="0"/>
          <w:lang w:val="en-US"/>
        </w:rPr>
        <w:t>Queue là gì?</w:t>
      </w:r>
    </w:p>
    <w:p w14:paraId="7878FECF">
      <w:pPr>
        <w:numPr>
          <w:ilvl w:val="1"/>
          <w:numId w:val="9"/>
        </w:numPr>
        <w:spacing w:before="220" w:after="200"/>
        <w:ind w:left="1440" w:leftChars="0" w:hanging="36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rtl w:val="0"/>
          <w:lang w:val="en-US"/>
        </w:rPr>
        <w:t>Queue là cấu trúc hoạt động theo nguyên tắc FIFO.</w:t>
      </w:r>
    </w:p>
    <w:p w14:paraId="683F4BEA">
      <w:pPr>
        <w:numPr>
          <w:ilvl w:val="1"/>
          <w:numId w:val="9"/>
        </w:numPr>
        <w:spacing w:before="220" w:after="200"/>
        <w:ind w:left="1440" w:leftChars="0" w:hanging="36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rtl w:val="0"/>
          <w:lang w:val="en-US"/>
        </w:rPr>
        <w:t>Phần tử được thêm ở cuối và lấy ra ở đầu</w:t>
      </w:r>
    </w:p>
    <w:p w14:paraId="4E7D18FC">
      <w:pPr>
        <w:spacing w:before="220" w:after="200"/>
        <w:ind w:left="0" w:firstLine="720" w:firstLineChars="0"/>
        <w:rPr>
          <w:rFonts w:hint="default" w:ascii="Times New Roman" w:hAnsi="Times New Roman" w:eastAsia="Times New Roman" w:cs="Times New Roman"/>
          <w:b/>
          <w:bCs/>
          <w:sz w:val="24"/>
          <w:szCs w:val="24"/>
          <w:rtl w:val="0"/>
          <w:lang w:val="en-US"/>
        </w:rPr>
      </w:pPr>
      <w:r>
        <w:rPr>
          <w:rFonts w:hint="default" w:ascii="Times New Roman" w:hAnsi="Times New Roman" w:eastAsia="Times New Roman" w:cs="Times New Roman"/>
          <w:b/>
          <w:bCs/>
          <w:sz w:val="24"/>
          <w:szCs w:val="24"/>
          <w:rtl w:val="0"/>
          <w:lang w:val="en-US"/>
        </w:rPr>
        <w:t>6</w:t>
      </w:r>
      <w:r>
        <w:rPr>
          <w:rFonts w:ascii="Times New Roman" w:hAnsi="Times New Roman" w:eastAsia="Times New Roman" w:cs="Times New Roman"/>
          <w:b/>
          <w:bCs/>
          <w:sz w:val="24"/>
          <w:szCs w:val="24"/>
          <w:rtl w:val="0"/>
        </w:rPr>
        <w:t>.9</w:t>
      </w:r>
      <w:r>
        <w:rPr>
          <w:rFonts w:hint="default" w:ascii="Times New Roman" w:hAnsi="Times New Roman" w:eastAsia="Times New Roman" w:cs="Times New Roman"/>
          <w:b/>
          <w:bCs/>
          <w:sz w:val="24"/>
          <w:szCs w:val="24"/>
          <w:rtl w:val="0"/>
          <w:lang w:val="en-US"/>
        </w:rPr>
        <w:t>.2</w:t>
      </w:r>
      <w:r>
        <w:rPr>
          <w:rFonts w:ascii="Times New Roman" w:hAnsi="Times New Roman" w:eastAsia="Times New Roman" w:cs="Times New Roman"/>
          <w:b/>
          <w:bCs/>
          <w:sz w:val="24"/>
          <w:szCs w:val="24"/>
          <w:rtl w:val="0"/>
        </w:rPr>
        <w:t xml:space="preserve"> </w:t>
      </w:r>
      <w:r>
        <w:rPr>
          <w:rFonts w:hint="default" w:ascii="Times New Roman" w:hAnsi="Times New Roman" w:eastAsia="Times New Roman" w:cs="Times New Roman"/>
          <w:b/>
          <w:bCs/>
          <w:sz w:val="24"/>
          <w:szCs w:val="24"/>
          <w:rtl w:val="0"/>
          <w:lang w:val="en-US"/>
        </w:rPr>
        <w:t>Java có những queue nào?</w:t>
      </w:r>
    </w:p>
    <w:p w14:paraId="3A605DA9">
      <w:pPr>
        <w:numPr>
          <w:ilvl w:val="1"/>
          <w:numId w:val="9"/>
        </w:numPr>
        <w:spacing w:before="220" w:after="200"/>
        <w:ind w:left="1440" w:leftChars="0" w:hanging="36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rtl w:val="0"/>
          <w:lang w:val="en-US"/>
        </w:rPr>
        <w:t>ArrayDeque</w:t>
      </w:r>
    </w:p>
    <w:p w14:paraId="3D33C946">
      <w:pPr>
        <w:numPr>
          <w:ilvl w:val="1"/>
          <w:numId w:val="9"/>
        </w:numPr>
        <w:spacing w:before="220" w:after="200"/>
        <w:ind w:left="1440" w:leftChars="0" w:hanging="36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rtl w:val="0"/>
          <w:lang w:val="en-US"/>
        </w:rPr>
        <w:t>LinkedList</w:t>
      </w:r>
    </w:p>
    <w:p w14:paraId="073C6719">
      <w:pPr>
        <w:numPr>
          <w:ilvl w:val="1"/>
          <w:numId w:val="9"/>
        </w:numPr>
        <w:spacing w:before="220" w:after="200"/>
        <w:ind w:left="1440" w:leftChars="0" w:hanging="36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rtl w:val="0"/>
          <w:lang w:val="en-US"/>
        </w:rPr>
        <w:t>PriorityQueue</w:t>
      </w:r>
    </w:p>
    <w:p w14:paraId="3E908E3F">
      <w:pPr>
        <w:numPr>
          <w:ilvl w:val="1"/>
          <w:numId w:val="9"/>
        </w:numPr>
        <w:spacing w:before="220" w:after="200"/>
        <w:ind w:left="1440" w:leftChars="0" w:hanging="36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ConcurrrentLinkedQueue</w:t>
      </w:r>
    </w:p>
    <w:p w14:paraId="44ADFFE8">
      <w:pPr>
        <w:numPr>
          <w:ilvl w:val="1"/>
          <w:numId w:val="9"/>
        </w:numPr>
        <w:spacing w:before="220" w:after="200"/>
        <w:ind w:left="1440" w:leftChars="0" w:hanging="36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ArrayBlockingQueue</w:t>
      </w:r>
    </w:p>
    <w:p w14:paraId="75FA312F">
      <w:pPr>
        <w:numPr>
          <w:ilvl w:val="1"/>
          <w:numId w:val="9"/>
        </w:numPr>
        <w:spacing w:before="220" w:after="200"/>
        <w:ind w:left="1440" w:leftChars="0" w:hanging="36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LinkedBlockingQueue</w:t>
      </w:r>
    </w:p>
    <w:p w14:paraId="2589172B">
      <w:pPr>
        <w:spacing w:before="220" w:after="200"/>
        <w:ind w:left="0" w:firstLine="720" w:firstLineChars="0"/>
        <w:rPr>
          <w:rFonts w:hint="default" w:ascii="Times New Roman" w:hAnsi="Times New Roman" w:eastAsia="Times New Roman" w:cs="Times New Roman"/>
          <w:b/>
          <w:bCs/>
          <w:sz w:val="24"/>
          <w:szCs w:val="24"/>
          <w:rtl w:val="0"/>
          <w:lang w:val="en-US"/>
        </w:rPr>
      </w:pPr>
      <w:r>
        <w:rPr>
          <w:rFonts w:hint="default" w:ascii="Times New Roman" w:hAnsi="Times New Roman" w:eastAsia="Times New Roman" w:cs="Times New Roman"/>
          <w:b/>
          <w:bCs/>
          <w:sz w:val="24"/>
          <w:szCs w:val="24"/>
          <w:rtl w:val="0"/>
          <w:lang w:val="en-US"/>
        </w:rPr>
        <w:t>6</w:t>
      </w:r>
      <w:r>
        <w:rPr>
          <w:rFonts w:ascii="Times New Roman" w:hAnsi="Times New Roman" w:eastAsia="Times New Roman" w:cs="Times New Roman"/>
          <w:b/>
          <w:bCs/>
          <w:sz w:val="24"/>
          <w:szCs w:val="24"/>
          <w:rtl w:val="0"/>
        </w:rPr>
        <w:t>.9</w:t>
      </w:r>
      <w:r>
        <w:rPr>
          <w:rFonts w:hint="default" w:ascii="Times New Roman" w:hAnsi="Times New Roman" w:eastAsia="Times New Roman" w:cs="Times New Roman"/>
          <w:b/>
          <w:bCs/>
          <w:sz w:val="24"/>
          <w:szCs w:val="24"/>
          <w:rtl w:val="0"/>
          <w:lang w:val="en-US"/>
        </w:rPr>
        <w:t>.3</w:t>
      </w:r>
      <w:r>
        <w:rPr>
          <w:rFonts w:ascii="Times New Roman" w:hAnsi="Times New Roman" w:eastAsia="Times New Roman" w:cs="Times New Roman"/>
          <w:b/>
          <w:bCs/>
          <w:sz w:val="24"/>
          <w:szCs w:val="24"/>
          <w:rtl w:val="0"/>
        </w:rPr>
        <w:t xml:space="preserve"> </w:t>
      </w:r>
      <w:r>
        <w:rPr>
          <w:rFonts w:hint="default" w:ascii="Times New Roman" w:hAnsi="Times New Roman" w:eastAsia="Times New Roman" w:cs="Times New Roman"/>
          <w:b/>
          <w:bCs/>
          <w:sz w:val="24"/>
          <w:szCs w:val="24"/>
          <w:rtl w:val="0"/>
          <w:lang w:val="en-US"/>
        </w:rPr>
        <w:t>Vì sao nên dùng Array Queue thay vì LinkedList?</w:t>
      </w:r>
    </w:p>
    <w:p w14:paraId="56B0F5F1">
      <w:pPr>
        <w:numPr>
          <w:ilvl w:val="1"/>
          <w:numId w:val="9"/>
        </w:numPr>
        <w:spacing w:before="220" w:after="200"/>
        <w:ind w:left="1440" w:leftChars="0" w:hanging="36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Nhanh hơn trong hầu hết trường hợp</w:t>
      </w:r>
    </w:p>
    <w:p w14:paraId="3C652383">
      <w:pPr>
        <w:numPr>
          <w:ilvl w:val="1"/>
          <w:numId w:val="9"/>
        </w:numPr>
        <w:spacing w:before="220" w:after="200"/>
        <w:ind w:left="1440" w:leftChars="0" w:hanging="36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Ít tốn bộ nhớ hơn</w:t>
      </w:r>
    </w:p>
    <w:p w14:paraId="2D239176">
      <w:pPr>
        <w:numPr>
          <w:ilvl w:val="1"/>
          <w:numId w:val="9"/>
        </w:numPr>
        <w:spacing w:before="220" w:after="200"/>
        <w:ind w:left="1440" w:leftChars="0" w:hanging="36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Không tạo ra object node cho mỗi phần tử</w:t>
      </w:r>
    </w:p>
    <w:p w14:paraId="630B98EF">
      <w:pPr>
        <w:numPr>
          <w:ilvl w:val="1"/>
          <w:numId w:val="9"/>
        </w:numPr>
        <w:spacing w:before="220" w:after="200"/>
        <w:ind w:left="1440" w:leftChars="0" w:hanging="36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Được khuyến nghị để cài Queue/Deque nếu không cần tính năng riêng của LinkedList</w:t>
      </w:r>
    </w:p>
    <w:p w14:paraId="15F7DD7D">
      <w:pPr>
        <w:spacing w:before="220" w:after="200"/>
        <w:ind w:left="0" w:firstLine="720" w:firstLineChars="0"/>
        <w:rPr>
          <w:rFonts w:hint="default" w:ascii="Times New Roman" w:hAnsi="Times New Roman" w:eastAsia="Times New Roman" w:cs="Times New Roman"/>
          <w:b/>
          <w:bCs/>
          <w:sz w:val="24"/>
          <w:szCs w:val="24"/>
          <w:rtl w:val="0"/>
          <w:lang w:val="en-US"/>
        </w:rPr>
      </w:pPr>
      <w:r>
        <w:rPr>
          <w:rFonts w:hint="default" w:ascii="Times New Roman" w:hAnsi="Times New Roman" w:eastAsia="Times New Roman" w:cs="Times New Roman"/>
          <w:b/>
          <w:bCs/>
          <w:sz w:val="24"/>
          <w:szCs w:val="24"/>
          <w:rtl w:val="0"/>
          <w:lang w:val="en-US"/>
        </w:rPr>
        <w:t>6</w:t>
      </w:r>
      <w:r>
        <w:rPr>
          <w:rFonts w:ascii="Times New Roman" w:hAnsi="Times New Roman" w:eastAsia="Times New Roman" w:cs="Times New Roman"/>
          <w:b/>
          <w:bCs/>
          <w:sz w:val="24"/>
          <w:szCs w:val="24"/>
          <w:rtl w:val="0"/>
        </w:rPr>
        <w:t>.9</w:t>
      </w:r>
      <w:r>
        <w:rPr>
          <w:rFonts w:hint="default" w:ascii="Times New Roman" w:hAnsi="Times New Roman" w:eastAsia="Times New Roman" w:cs="Times New Roman"/>
          <w:b/>
          <w:bCs/>
          <w:sz w:val="24"/>
          <w:szCs w:val="24"/>
          <w:rtl w:val="0"/>
          <w:lang w:val="en-US"/>
        </w:rPr>
        <w:t>.4</w:t>
      </w:r>
      <w:r>
        <w:rPr>
          <w:rFonts w:ascii="Times New Roman" w:hAnsi="Times New Roman" w:eastAsia="Times New Roman" w:cs="Times New Roman"/>
          <w:b/>
          <w:bCs/>
          <w:sz w:val="24"/>
          <w:szCs w:val="24"/>
          <w:rtl w:val="0"/>
        </w:rPr>
        <w:t xml:space="preserve"> </w:t>
      </w:r>
      <w:r>
        <w:rPr>
          <w:rFonts w:hint="default" w:ascii="Times New Roman" w:hAnsi="Times New Roman" w:eastAsia="Times New Roman" w:cs="Times New Roman"/>
          <w:b/>
          <w:bCs/>
          <w:sz w:val="24"/>
          <w:szCs w:val="24"/>
          <w:rtl w:val="0"/>
          <w:lang w:val="en-US"/>
        </w:rPr>
        <w:t>Offer khác Add thế nào?</w:t>
      </w:r>
    </w:p>
    <w:p w14:paraId="030C3E42">
      <w:pPr>
        <w:numPr>
          <w:ilvl w:val="0"/>
          <w:numId w:val="0"/>
        </w:numPr>
        <w:spacing w:before="220" w:after="200"/>
        <w:ind w:left="720" w:leftChars="0" w:firstLine="72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Offer trả về False nếu không thêm được</w:t>
      </w:r>
    </w:p>
    <w:p w14:paraId="2AD89ADC">
      <w:pPr>
        <w:numPr>
          <w:ilvl w:val="0"/>
          <w:numId w:val="0"/>
        </w:numPr>
        <w:spacing w:before="220" w:after="200"/>
        <w:ind w:left="720" w:leftChars="0" w:firstLine="72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Add ném Exception nếu không thêm được</w:t>
      </w:r>
    </w:p>
    <w:p w14:paraId="5F9A2391">
      <w:pPr>
        <w:spacing w:before="220" w:after="200"/>
        <w:ind w:left="0" w:firstLine="720" w:firstLineChars="0"/>
        <w:rPr>
          <w:rFonts w:hint="default" w:ascii="Times New Roman" w:hAnsi="Times New Roman" w:eastAsia="Times New Roman" w:cs="Times New Roman"/>
          <w:b/>
          <w:bCs/>
          <w:sz w:val="24"/>
          <w:szCs w:val="24"/>
          <w:rtl w:val="0"/>
          <w:lang w:val="en-US"/>
        </w:rPr>
      </w:pPr>
      <w:r>
        <w:rPr>
          <w:rFonts w:hint="default" w:ascii="Times New Roman" w:hAnsi="Times New Roman" w:eastAsia="Times New Roman" w:cs="Times New Roman"/>
          <w:b/>
          <w:bCs/>
          <w:sz w:val="24"/>
          <w:szCs w:val="24"/>
          <w:rtl w:val="0"/>
          <w:lang w:val="en-US"/>
        </w:rPr>
        <w:t>6</w:t>
      </w:r>
      <w:r>
        <w:rPr>
          <w:rFonts w:ascii="Times New Roman" w:hAnsi="Times New Roman" w:eastAsia="Times New Roman" w:cs="Times New Roman"/>
          <w:b/>
          <w:bCs/>
          <w:sz w:val="24"/>
          <w:szCs w:val="24"/>
          <w:rtl w:val="0"/>
        </w:rPr>
        <w:t>.9</w:t>
      </w:r>
      <w:r>
        <w:rPr>
          <w:rFonts w:hint="default" w:ascii="Times New Roman" w:hAnsi="Times New Roman" w:eastAsia="Times New Roman" w:cs="Times New Roman"/>
          <w:b/>
          <w:bCs/>
          <w:sz w:val="24"/>
          <w:szCs w:val="24"/>
          <w:rtl w:val="0"/>
          <w:lang w:val="en-US"/>
        </w:rPr>
        <w:t>.5</w:t>
      </w:r>
      <w:r>
        <w:rPr>
          <w:rFonts w:ascii="Times New Roman" w:hAnsi="Times New Roman" w:eastAsia="Times New Roman" w:cs="Times New Roman"/>
          <w:b/>
          <w:bCs/>
          <w:sz w:val="24"/>
          <w:szCs w:val="24"/>
          <w:rtl w:val="0"/>
        </w:rPr>
        <w:t xml:space="preserve"> </w:t>
      </w:r>
      <w:r>
        <w:rPr>
          <w:rFonts w:hint="default" w:ascii="Times New Roman" w:hAnsi="Times New Roman" w:eastAsia="Times New Roman" w:cs="Times New Roman"/>
          <w:b/>
          <w:bCs/>
          <w:sz w:val="24"/>
          <w:szCs w:val="24"/>
          <w:rtl w:val="0"/>
          <w:lang w:val="en-US"/>
        </w:rPr>
        <w:t>Poll() khác Remove() thế nào?</w:t>
      </w:r>
    </w:p>
    <w:p w14:paraId="2E3B9D03">
      <w:pPr>
        <w:ind w:left="720" w:leftChars="0" w:firstLine="72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Poll trả về null nếu rỗng</w:t>
      </w:r>
    </w:p>
    <w:p w14:paraId="4F3894D0">
      <w:pPr>
        <w:ind w:left="720" w:leftChars="0" w:firstLine="72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Remove ném Exception nếu rỗng</w:t>
      </w:r>
    </w:p>
    <w:p w14:paraId="140D9B8E">
      <w:pPr>
        <w:spacing w:before="220" w:after="200"/>
        <w:ind w:left="0" w:firstLine="720" w:firstLineChars="0"/>
        <w:rPr>
          <w:rFonts w:hint="default" w:ascii="Times New Roman" w:hAnsi="Times New Roman" w:eastAsia="Times New Roman" w:cs="Times New Roman"/>
          <w:b/>
          <w:bCs/>
          <w:sz w:val="24"/>
          <w:szCs w:val="24"/>
          <w:rtl w:val="0"/>
          <w:lang w:val="en-US"/>
        </w:rPr>
      </w:pPr>
      <w:r>
        <w:rPr>
          <w:rFonts w:hint="default" w:ascii="Times New Roman" w:hAnsi="Times New Roman" w:eastAsia="Times New Roman" w:cs="Times New Roman"/>
          <w:b/>
          <w:bCs/>
          <w:sz w:val="24"/>
          <w:szCs w:val="24"/>
          <w:rtl w:val="0"/>
          <w:lang w:val="en-US"/>
        </w:rPr>
        <w:t>6</w:t>
      </w:r>
      <w:r>
        <w:rPr>
          <w:rFonts w:ascii="Times New Roman" w:hAnsi="Times New Roman" w:eastAsia="Times New Roman" w:cs="Times New Roman"/>
          <w:b/>
          <w:bCs/>
          <w:sz w:val="24"/>
          <w:szCs w:val="24"/>
          <w:rtl w:val="0"/>
        </w:rPr>
        <w:t>.9</w:t>
      </w:r>
      <w:r>
        <w:rPr>
          <w:rFonts w:hint="default" w:ascii="Times New Roman" w:hAnsi="Times New Roman" w:eastAsia="Times New Roman" w:cs="Times New Roman"/>
          <w:b/>
          <w:bCs/>
          <w:sz w:val="24"/>
          <w:szCs w:val="24"/>
          <w:rtl w:val="0"/>
          <w:lang w:val="en-US"/>
        </w:rPr>
        <w:t>.7</w:t>
      </w:r>
      <w:r>
        <w:rPr>
          <w:rFonts w:ascii="Times New Roman" w:hAnsi="Times New Roman" w:eastAsia="Times New Roman" w:cs="Times New Roman"/>
          <w:b/>
          <w:bCs/>
          <w:sz w:val="24"/>
          <w:szCs w:val="24"/>
          <w:rtl w:val="0"/>
        </w:rPr>
        <w:t xml:space="preserve"> </w:t>
      </w:r>
      <w:r>
        <w:rPr>
          <w:rFonts w:hint="default" w:ascii="Times New Roman" w:hAnsi="Times New Roman" w:eastAsia="Times New Roman" w:cs="Times New Roman"/>
          <w:b/>
          <w:bCs/>
          <w:sz w:val="24"/>
          <w:szCs w:val="24"/>
          <w:rtl w:val="0"/>
          <w:lang w:val="en-US"/>
        </w:rPr>
        <w:t>Peek() khác Element() thế nào?</w:t>
      </w:r>
    </w:p>
    <w:p w14:paraId="02F01B82">
      <w:pPr>
        <w:ind w:left="720" w:leftChars="0" w:firstLine="72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Peek trả về null nếu rỗng</w:t>
      </w:r>
    </w:p>
    <w:p w14:paraId="355EC563">
      <w:pPr>
        <w:ind w:left="720" w:leftChars="0" w:firstLine="72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Element ném Exception nếu rỗng</w:t>
      </w:r>
    </w:p>
    <w:p w14:paraId="4A0F6CFA">
      <w:pPr>
        <w:spacing w:before="220" w:after="200"/>
        <w:ind w:left="0" w:firstLine="720" w:firstLineChars="0"/>
        <w:rPr>
          <w:rFonts w:hint="default" w:ascii="Times New Roman" w:hAnsi="Times New Roman" w:eastAsia="Times New Roman" w:cs="Times New Roman"/>
          <w:b/>
          <w:bCs/>
          <w:sz w:val="24"/>
          <w:szCs w:val="24"/>
          <w:rtl w:val="0"/>
          <w:lang w:val="en-US"/>
        </w:rPr>
      </w:pPr>
      <w:r>
        <w:rPr>
          <w:rFonts w:hint="default" w:ascii="Times New Roman" w:hAnsi="Times New Roman" w:eastAsia="Times New Roman" w:cs="Times New Roman"/>
          <w:b/>
          <w:bCs/>
          <w:sz w:val="24"/>
          <w:szCs w:val="24"/>
          <w:rtl w:val="0"/>
          <w:lang w:val="en-US"/>
        </w:rPr>
        <w:t>6</w:t>
      </w:r>
      <w:r>
        <w:rPr>
          <w:rFonts w:ascii="Times New Roman" w:hAnsi="Times New Roman" w:eastAsia="Times New Roman" w:cs="Times New Roman"/>
          <w:b/>
          <w:bCs/>
          <w:sz w:val="24"/>
          <w:szCs w:val="24"/>
          <w:rtl w:val="0"/>
        </w:rPr>
        <w:t>.9</w:t>
      </w:r>
      <w:r>
        <w:rPr>
          <w:rFonts w:hint="default" w:ascii="Times New Roman" w:hAnsi="Times New Roman" w:eastAsia="Times New Roman" w:cs="Times New Roman"/>
          <w:b/>
          <w:bCs/>
          <w:sz w:val="24"/>
          <w:szCs w:val="24"/>
          <w:rtl w:val="0"/>
          <w:lang w:val="en-US"/>
        </w:rPr>
        <w:t>.8 Queue dùng trong dự án của bạn ở đâu?</w:t>
      </w:r>
    </w:p>
    <w:p w14:paraId="36B19398">
      <w:pPr>
        <w:ind w:left="720" w:leftChars="0" w:firstLine="72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Xử lý gửi mail bất đồng bộ</w:t>
      </w:r>
    </w:p>
    <w:p w14:paraId="5414BA7B">
      <w:pPr>
        <w:ind w:left="720" w:leftChars="0" w:firstLine="72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Import dữ liệu</w:t>
      </w:r>
    </w:p>
    <w:p w14:paraId="4467811C">
      <w:pPr>
        <w:ind w:left="720" w:leftChars="0" w:firstLine="72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Xử lý các case theo thứ tự</w:t>
      </w:r>
    </w:p>
    <w:p w14:paraId="4923C6B6">
      <w:pPr>
        <w:spacing w:before="220" w:after="200"/>
        <w:ind w:left="0" w:firstLine="720" w:firstLineChars="0"/>
        <w:rPr>
          <w:rFonts w:hint="default" w:ascii="Times New Roman" w:hAnsi="Times New Roman" w:eastAsia="Times New Roman" w:cs="Times New Roman"/>
          <w:b/>
          <w:bCs/>
          <w:sz w:val="24"/>
          <w:szCs w:val="24"/>
          <w:rtl w:val="0"/>
          <w:lang w:val="en-US"/>
        </w:rPr>
      </w:pPr>
      <w:r>
        <w:rPr>
          <w:rFonts w:hint="default" w:ascii="Times New Roman" w:hAnsi="Times New Roman" w:eastAsia="Times New Roman" w:cs="Times New Roman"/>
          <w:b/>
          <w:bCs/>
          <w:sz w:val="24"/>
          <w:szCs w:val="24"/>
          <w:rtl w:val="0"/>
          <w:lang w:val="en-US"/>
        </w:rPr>
        <w:t>6</w:t>
      </w:r>
      <w:r>
        <w:rPr>
          <w:rFonts w:ascii="Times New Roman" w:hAnsi="Times New Roman" w:eastAsia="Times New Roman" w:cs="Times New Roman"/>
          <w:b/>
          <w:bCs/>
          <w:sz w:val="24"/>
          <w:szCs w:val="24"/>
          <w:rtl w:val="0"/>
        </w:rPr>
        <w:t>.9</w:t>
      </w:r>
      <w:r>
        <w:rPr>
          <w:rFonts w:hint="default" w:ascii="Times New Roman" w:hAnsi="Times New Roman" w:eastAsia="Times New Roman" w:cs="Times New Roman"/>
          <w:b/>
          <w:bCs/>
          <w:sz w:val="24"/>
          <w:szCs w:val="24"/>
          <w:rtl w:val="0"/>
          <w:lang w:val="en-US"/>
        </w:rPr>
        <w:t>.9 Nếu có 100.000 requests thì queue có bị đầy không?</w:t>
      </w:r>
    </w:p>
    <w:p w14:paraId="0923840D">
      <w:pPr>
        <w:ind w:left="720" w:leftChars="0" w:firstLine="72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Giới hạn kích thức queue</w:t>
      </w:r>
    </w:p>
    <w:p w14:paraId="397BEDC6">
      <w:pPr>
        <w:ind w:left="720" w:leftChars="0" w:firstLine="72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Scale nhiều worker để xử lý song song</w:t>
      </w:r>
    </w:p>
    <w:p w14:paraId="46E587A8">
      <w:pPr>
        <w:ind w:left="720" w:leftChars="0" w:firstLine="72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dùng message Broker ( Rabbit MQ, Kafka) nếu cần để lưu và xử lý phân tán</w:t>
      </w:r>
    </w:p>
    <w:p w14:paraId="7D37235F">
      <w:pPr>
        <w:ind w:left="720" w:leftChars="0" w:firstLine="72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Theo dõi độ dài queue</w:t>
      </w:r>
    </w:p>
    <w:p w14:paraId="0DC6EFEF">
      <w:pPr>
        <w:pStyle w:val="3"/>
        <w:keepNext w:val="0"/>
        <w:keepLines w:val="0"/>
        <w:spacing w:after="80"/>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b/>
          <w:bCs/>
          <w:color w:val="4F81BD"/>
          <w:sz w:val="28"/>
          <w:szCs w:val="28"/>
          <w:rtl w:val="0"/>
          <w:lang w:val="en-US"/>
        </w:rPr>
        <w:t>7</w:t>
      </w:r>
      <w:r>
        <w:rPr>
          <w:rFonts w:ascii="Times New Roman" w:hAnsi="Times New Roman" w:eastAsia="Times New Roman" w:cs="Times New Roman"/>
          <w:b/>
          <w:bCs/>
          <w:color w:val="4F81BD"/>
          <w:sz w:val="28"/>
          <w:szCs w:val="28"/>
          <w:rtl w:val="0"/>
        </w:rPr>
        <w:t xml:space="preserve">. </w:t>
      </w:r>
      <w:r>
        <w:rPr>
          <w:rFonts w:hint="default" w:ascii="Times New Roman" w:hAnsi="Times New Roman" w:eastAsia="Times New Roman" w:cs="Times New Roman"/>
          <w:b/>
          <w:bCs/>
          <w:color w:val="4F81BD"/>
          <w:sz w:val="28"/>
          <w:szCs w:val="28"/>
          <w:rtl w:val="0"/>
          <w:lang w:val="en-US"/>
        </w:rPr>
        <w:t>Stack</w:t>
      </w:r>
    </w:p>
    <w:p w14:paraId="2AE91FE1">
      <w:pPr>
        <w:spacing w:before="220" w:after="200"/>
        <w:rPr>
          <w:rFonts w:ascii="Times New Roman" w:hAnsi="Times New Roman" w:eastAsia="Times New Roman" w:cs="Times New Roman"/>
          <w:b/>
          <w:bCs/>
          <w:sz w:val="24"/>
          <w:szCs w:val="24"/>
        </w:rPr>
      </w:pPr>
      <w:r>
        <w:rPr>
          <w:rFonts w:hint="default" w:ascii="Times New Roman" w:hAnsi="Times New Roman" w:eastAsia="Times New Roman" w:cs="Times New Roman"/>
          <w:sz w:val="24"/>
          <w:szCs w:val="24"/>
          <w:rtl w:val="0"/>
          <w:lang w:val="en-US"/>
        </w:rPr>
        <w:t>7</w:t>
      </w:r>
      <w:r>
        <w:rPr>
          <w:rFonts w:ascii="Times New Roman" w:hAnsi="Times New Roman" w:eastAsia="Times New Roman" w:cs="Times New Roman"/>
          <w:sz w:val="24"/>
          <w:szCs w:val="24"/>
          <w:rtl w:val="0"/>
        </w:rPr>
        <w:t xml:space="preserve">.1 </w:t>
      </w:r>
      <w:r>
        <w:rPr>
          <w:rFonts w:ascii="Times New Roman" w:hAnsi="Times New Roman" w:eastAsia="Times New Roman" w:cs="Times New Roman"/>
          <w:b/>
          <w:bCs/>
          <w:sz w:val="24"/>
          <w:szCs w:val="24"/>
          <w:rtl w:val="0"/>
        </w:rPr>
        <w:t>What is it?</w:t>
      </w:r>
    </w:p>
    <w:p w14:paraId="052717FC">
      <w:pPr>
        <w:numPr>
          <w:ilvl w:val="0"/>
          <w:numId w:val="1"/>
        </w:numPr>
        <w:spacing w:before="220" w:after="200"/>
        <w:ind w:left="720" w:hanging="360"/>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Stack là cấu trúc dữ liệu hoạt động theo nguyên tắc FILO</w:t>
      </w:r>
    </w:p>
    <w:p w14:paraId="4C6AA8EA">
      <w:pPr>
        <w:numPr>
          <w:ilvl w:val="0"/>
          <w:numId w:val="1"/>
        </w:numPr>
        <w:spacing w:before="220" w:after="200"/>
        <w:ind w:left="720" w:hanging="360"/>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Phần tử được thêm vào ở đầu và lấy ra ở đầu</w:t>
      </w:r>
    </w:p>
    <w:p w14:paraId="31AB81EF">
      <w:pPr>
        <w:spacing w:before="220" w:after="200"/>
        <w:rPr>
          <w:rFonts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lang w:val="en-US"/>
        </w:rPr>
        <w:t>7.</w:t>
      </w:r>
      <w:r>
        <w:rPr>
          <w:rFonts w:ascii="Times New Roman" w:hAnsi="Times New Roman" w:eastAsia="Times New Roman" w:cs="Times New Roman"/>
          <w:b/>
          <w:bCs/>
          <w:sz w:val="24"/>
          <w:szCs w:val="24"/>
          <w:rtl w:val="0"/>
        </w:rPr>
        <w:t>2 Why do we need it?</w:t>
      </w:r>
    </w:p>
    <w:p w14:paraId="47D4BE5B">
      <w:pPr>
        <w:numPr>
          <w:ilvl w:val="1"/>
          <w:numId w:val="2"/>
        </w:numPr>
        <w:spacing w:before="220" w:after="200"/>
        <w:ind w:left="1440" w:leftChars="0" w:hanging="360" w:firstLineChars="0"/>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rPr>
        <w:t>Đượ</w:t>
      </w:r>
      <w:r>
        <w:rPr>
          <w:rFonts w:hint="default" w:ascii="Times New Roman" w:hAnsi="Times New Roman" w:eastAsia="Times New Roman" w:cs="Times New Roman"/>
          <w:sz w:val="24"/>
          <w:szCs w:val="24"/>
          <w:lang w:val="en-US"/>
        </w:rPr>
        <w:t>c sử dụng khi cần xử lý vào trước ra sau</w:t>
      </w:r>
    </w:p>
    <w:p w14:paraId="5A52F36F">
      <w:pPr>
        <w:numPr>
          <w:ilvl w:val="1"/>
          <w:numId w:val="2"/>
        </w:numPr>
        <w:spacing w:before="220" w:after="200"/>
        <w:ind w:left="1440" w:leftChars="0" w:hanging="360" w:firstLineChars="0"/>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rPr>
        <w:t>Ứ</w:t>
      </w:r>
      <w:r>
        <w:rPr>
          <w:rFonts w:hint="default" w:ascii="Times New Roman" w:hAnsi="Times New Roman" w:eastAsia="Times New Roman" w:cs="Times New Roman"/>
          <w:sz w:val="24"/>
          <w:szCs w:val="24"/>
          <w:lang w:val="en-US"/>
        </w:rPr>
        <w:t>ng dụng:</w:t>
      </w:r>
    </w:p>
    <w:p w14:paraId="5671A0AC">
      <w:pPr>
        <w:numPr>
          <w:ilvl w:val="2"/>
          <w:numId w:val="2"/>
        </w:numPr>
        <w:spacing w:before="220" w:after="200"/>
        <w:ind w:left="2160" w:leftChars="0" w:hanging="360" w:firstLineChars="0"/>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Function call 9call Stack)</w:t>
      </w:r>
    </w:p>
    <w:p w14:paraId="28346542">
      <w:pPr>
        <w:numPr>
          <w:ilvl w:val="2"/>
          <w:numId w:val="2"/>
        </w:numPr>
        <w:spacing w:before="220" w:after="200"/>
        <w:ind w:left="2160" w:leftChars="0" w:hanging="360" w:firstLineChars="0"/>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Undo/Redo</w:t>
      </w:r>
    </w:p>
    <w:p w14:paraId="76FCEAA5">
      <w:pPr>
        <w:numPr>
          <w:ilvl w:val="2"/>
          <w:numId w:val="2"/>
        </w:numPr>
        <w:spacing w:before="220" w:after="200"/>
        <w:ind w:left="2160" w:leftChars="0" w:hanging="360" w:firstLineChars="0"/>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Browser History</w:t>
      </w:r>
    </w:p>
    <w:p w14:paraId="4F1FB161">
      <w:pPr>
        <w:spacing w:before="220" w:after="200"/>
        <w:rPr>
          <w:rFonts w:ascii="Times New Roman" w:hAnsi="Times New Roman" w:eastAsia="Times New Roman" w:cs="Times New Roman"/>
          <w:b/>
          <w:bCs/>
          <w:sz w:val="24"/>
          <w:szCs w:val="24"/>
          <w:rtl w:val="0"/>
        </w:rPr>
      </w:pPr>
      <w:r>
        <w:rPr>
          <w:rFonts w:hint="default" w:ascii="Times New Roman" w:hAnsi="Times New Roman" w:eastAsia="Times New Roman" w:cs="Times New Roman"/>
          <w:b/>
          <w:bCs/>
          <w:sz w:val="24"/>
          <w:szCs w:val="24"/>
          <w:rtl w:val="0"/>
          <w:lang w:val="en-US"/>
        </w:rPr>
        <w:t>7</w:t>
      </w:r>
      <w:r>
        <w:rPr>
          <w:rFonts w:ascii="Times New Roman" w:hAnsi="Times New Roman" w:eastAsia="Times New Roman" w:cs="Times New Roman"/>
          <w:b/>
          <w:bCs/>
          <w:sz w:val="24"/>
          <w:szCs w:val="24"/>
          <w:rtl w:val="0"/>
        </w:rPr>
        <w:t xml:space="preserve">.3 Internal Structure: </w:t>
      </w:r>
    </w:p>
    <w:p w14:paraId="79B3A1BC">
      <w:pPr>
        <w:numPr>
          <w:ilvl w:val="1"/>
          <w:numId w:val="2"/>
        </w:numPr>
        <w:spacing w:before="220" w:after="200"/>
        <w:ind w:left="1440" w:leftChars="0" w:hanging="360" w:firstLineChars="0"/>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Có thể cài đặt bằng</w:t>
      </w:r>
    </w:p>
    <w:p w14:paraId="53E9B20D">
      <w:pPr>
        <w:numPr>
          <w:ilvl w:val="2"/>
          <w:numId w:val="2"/>
        </w:numPr>
        <w:spacing w:before="220" w:after="200"/>
        <w:ind w:left="2160" w:leftChars="0" w:hanging="360" w:firstLineChars="0"/>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Array</w:t>
      </w:r>
    </w:p>
    <w:p w14:paraId="45911FD7">
      <w:pPr>
        <w:numPr>
          <w:ilvl w:val="2"/>
          <w:numId w:val="2"/>
        </w:numPr>
        <w:spacing w:before="220" w:after="200"/>
        <w:ind w:left="2160" w:leftChars="0" w:hanging="360" w:firstLineChars="0"/>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Linked List</w:t>
      </w:r>
    </w:p>
    <w:p w14:paraId="7427359A">
      <w:pPr>
        <w:numPr>
          <w:ilvl w:val="2"/>
          <w:numId w:val="2"/>
        </w:numPr>
        <w:spacing w:before="220" w:after="200"/>
        <w:ind w:left="2160" w:leftChars="0" w:hanging="360" w:firstLineChars="0"/>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Deque(ArrayDeque)</w:t>
      </w:r>
    </w:p>
    <w:p w14:paraId="1199BAA4">
      <w:pPr>
        <w:spacing w:before="220" w:after="200"/>
        <w:rPr>
          <w:rFonts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lang w:val="en-US"/>
        </w:rPr>
        <w:t>7</w:t>
      </w:r>
      <w:r>
        <w:rPr>
          <w:rFonts w:ascii="Times New Roman" w:hAnsi="Times New Roman" w:eastAsia="Times New Roman" w:cs="Times New Roman"/>
          <w:b/>
          <w:bCs/>
          <w:sz w:val="24"/>
          <w:szCs w:val="24"/>
          <w:rtl w:val="0"/>
        </w:rPr>
        <w:t>.4 How does it work?</w:t>
      </w:r>
    </w:p>
    <w:p w14:paraId="4A1EBB3F">
      <w:pPr>
        <w:numPr>
          <w:ilvl w:val="2"/>
          <w:numId w:val="2"/>
        </w:numPr>
        <w:spacing w:before="220" w:after="200"/>
        <w:ind w:left="2160" w:leftChars="0" w:hanging="360" w:firstLineChars="0"/>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Push(): Thêm phần tử lên đỉnh stack</w:t>
      </w:r>
    </w:p>
    <w:p w14:paraId="253E0274">
      <w:pPr>
        <w:numPr>
          <w:ilvl w:val="2"/>
          <w:numId w:val="2"/>
        </w:numPr>
        <w:spacing w:before="220" w:after="200"/>
        <w:ind w:left="2160" w:leftChars="0" w:hanging="360" w:firstLineChars="0"/>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Pop(): Lấy và xóa phần tử trên đỉnh</w:t>
      </w:r>
    </w:p>
    <w:p w14:paraId="1A7A04E8">
      <w:pPr>
        <w:numPr>
          <w:ilvl w:val="2"/>
          <w:numId w:val="2"/>
        </w:numPr>
        <w:spacing w:before="220" w:after="200"/>
        <w:ind w:left="2160" w:leftChars="0" w:hanging="360" w:firstLineChars="0"/>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Peek(): Xem phần tử trên cùng nhưng không xóa</w:t>
      </w:r>
    </w:p>
    <w:p w14:paraId="07EF79B0">
      <w:pPr>
        <w:spacing w:before="220" w:after="200"/>
        <w:rPr>
          <w:rFonts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lang w:val="en-US"/>
        </w:rPr>
        <w:t>7</w:t>
      </w:r>
      <w:r>
        <w:rPr>
          <w:rFonts w:ascii="Times New Roman" w:hAnsi="Times New Roman" w:eastAsia="Times New Roman" w:cs="Times New Roman"/>
          <w:b/>
          <w:bCs/>
          <w:sz w:val="24"/>
          <w:szCs w:val="24"/>
          <w:rtl w:val="0"/>
        </w:rPr>
        <w:t>.5 Time Complexity</w:t>
      </w:r>
    </w:p>
    <w:p w14:paraId="0C41BE68">
      <w:pPr>
        <w:numPr>
          <w:ilvl w:val="0"/>
          <w:numId w:val="5"/>
        </w:numPr>
        <w:spacing w:before="0" w:beforeAutospacing="0" w:after="200"/>
        <w:ind w:left="720" w:hanging="36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 </w:t>
      </w:r>
      <w:r>
        <w:rPr>
          <w:rFonts w:hint="default" w:ascii="Times New Roman" w:hAnsi="Times New Roman" w:eastAsia="Times New Roman" w:cs="Times New Roman"/>
          <w:sz w:val="24"/>
          <w:szCs w:val="24"/>
          <w:rtl w:val="0"/>
          <w:lang w:val="en-US"/>
        </w:rPr>
        <w:t>Push, Pop, Peek: O(1)</w:t>
      </w:r>
    </w:p>
    <w:p w14:paraId="366CE1BF">
      <w:pPr>
        <w:numPr>
          <w:ilvl w:val="0"/>
          <w:numId w:val="5"/>
        </w:numPr>
        <w:spacing w:before="0" w:beforeAutospacing="0" w:after="200"/>
        <w:ind w:left="720" w:hanging="360"/>
        <w:rPr>
          <w:rFonts w:ascii="Times New Roman" w:hAnsi="Times New Roman" w:eastAsia="Times New Roman" w:cs="Times New Roman"/>
          <w:sz w:val="24"/>
          <w:szCs w:val="24"/>
        </w:rPr>
      </w:pPr>
      <w:r>
        <w:rPr>
          <w:rFonts w:hint="default" w:ascii="Times New Roman" w:hAnsi="Times New Roman" w:eastAsia="Times New Roman" w:cs="Times New Roman"/>
          <w:sz w:val="24"/>
          <w:szCs w:val="24"/>
          <w:rtl w:val="0"/>
          <w:lang w:val="en-US"/>
        </w:rPr>
        <w:t>Search: O(n)</w:t>
      </w:r>
    </w:p>
    <w:p w14:paraId="462A9207">
      <w:pPr>
        <w:spacing w:before="220" w:after="200"/>
        <w:rPr>
          <w:rFonts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lang w:val="en-US"/>
        </w:rPr>
        <w:t>7</w:t>
      </w:r>
      <w:r>
        <w:rPr>
          <w:rFonts w:ascii="Times New Roman" w:hAnsi="Times New Roman" w:eastAsia="Times New Roman" w:cs="Times New Roman"/>
          <w:b/>
          <w:bCs/>
          <w:sz w:val="24"/>
          <w:szCs w:val="24"/>
          <w:rtl w:val="0"/>
        </w:rPr>
        <w:t>.6 Memory</w:t>
      </w:r>
    </w:p>
    <w:p w14:paraId="12DF441F">
      <w:pPr>
        <w:numPr>
          <w:ilvl w:val="0"/>
          <w:numId w:val="6"/>
        </w:numPr>
        <w:spacing w:before="220" w:after="200"/>
        <w:ind w:left="720" w:hanging="360"/>
        <w:rPr>
          <w:sz w:val="24"/>
          <w:szCs w:val="24"/>
        </w:rPr>
      </w:pPr>
      <w:r>
        <w:rPr>
          <w:rFonts w:ascii="Times New Roman" w:hAnsi="Times New Roman" w:eastAsia="Times New Roman" w:cs="Times New Roman"/>
          <w:b/>
          <w:bCs/>
          <w:sz w:val="24"/>
          <w:szCs w:val="24"/>
          <w:rtl w:val="0"/>
        </w:rPr>
        <w:t xml:space="preserve"> </w:t>
      </w:r>
    </w:p>
    <w:p w14:paraId="370F2055">
      <w:pPr>
        <w:spacing w:before="220" w:after="200"/>
        <w:rPr>
          <w:rFonts w:ascii="Times New Roman" w:hAnsi="Times New Roman" w:eastAsia="Times New Roman" w:cs="Times New Roman"/>
          <w:b/>
          <w:bCs/>
          <w:sz w:val="24"/>
          <w:szCs w:val="24"/>
          <w:rtl w:val="0"/>
        </w:rPr>
      </w:pPr>
      <w:r>
        <w:rPr>
          <w:rFonts w:hint="default" w:ascii="Times New Roman" w:hAnsi="Times New Roman" w:eastAsia="Times New Roman" w:cs="Times New Roman"/>
          <w:b/>
          <w:bCs/>
          <w:sz w:val="24"/>
          <w:szCs w:val="24"/>
          <w:rtl w:val="0"/>
          <w:lang w:val="en-US"/>
        </w:rPr>
        <w:t>7</w:t>
      </w:r>
      <w:r>
        <w:rPr>
          <w:rFonts w:ascii="Times New Roman" w:hAnsi="Times New Roman" w:eastAsia="Times New Roman" w:cs="Times New Roman"/>
          <w:b/>
          <w:bCs/>
          <w:sz w:val="24"/>
          <w:szCs w:val="24"/>
          <w:rtl w:val="0"/>
        </w:rPr>
        <w:t>.7 When do we use it?</w:t>
      </w:r>
    </w:p>
    <w:p w14:paraId="3819A4BA">
      <w:pPr>
        <w:numPr>
          <w:ilvl w:val="2"/>
          <w:numId w:val="2"/>
        </w:numPr>
        <w:spacing w:before="220" w:after="200"/>
        <w:ind w:left="2160" w:leftChars="0" w:hanging="360" w:firstLineChars="0"/>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Function Call( Call Stack)</w:t>
      </w:r>
    </w:p>
    <w:p w14:paraId="5A81B96F">
      <w:pPr>
        <w:numPr>
          <w:ilvl w:val="2"/>
          <w:numId w:val="2"/>
        </w:numPr>
        <w:spacing w:before="220" w:after="200"/>
        <w:ind w:left="2160" w:leftChars="0" w:hanging="360" w:firstLineChars="0"/>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Undo/Redo</w:t>
      </w:r>
    </w:p>
    <w:p w14:paraId="5EFD4E0C">
      <w:pPr>
        <w:numPr>
          <w:ilvl w:val="2"/>
          <w:numId w:val="2"/>
        </w:numPr>
        <w:spacing w:before="220" w:after="200"/>
        <w:ind w:left="2160" w:leftChars="0" w:hanging="360" w:firstLineChars="0"/>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Back của history browser</w:t>
      </w:r>
    </w:p>
    <w:p w14:paraId="5B9CD785">
      <w:pPr>
        <w:numPr>
          <w:ilvl w:val="2"/>
          <w:numId w:val="2"/>
        </w:numPr>
        <w:spacing w:before="220" w:after="200"/>
        <w:ind w:left="2160" w:leftChars="0" w:hanging="360" w:firstLineChars="0"/>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Kiểm tra dấu ngoặc</w:t>
      </w:r>
    </w:p>
    <w:p w14:paraId="09DDC843">
      <w:pPr>
        <w:spacing w:before="220" w:after="200"/>
        <w:rPr>
          <w:rFonts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lang w:val="en-US"/>
        </w:rPr>
        <w:t>7</w:t>
      </w:r>
      <w:r>
        <w:rPr>
          <w:rFonts w:ascii="Times New Roman" w:hAnsi="Times New Roman" w:eastAsia="Times New Roman" w:cs="Times New Roman"/>
          <w:b/>
          <w:bCs/>
          <w:sz w:val="24"/>
          <w:szCs w:val="24"/>
          <w:rtl w:val="0"/>
        </w:rPr>
        <w:t>.8</w:t>
      </w:r>
    </w:p>
    <w:p w14:paraId="40C8D647">
      <w:pPr>
        <w:spacing w:before="220" w:after="20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 Advantages: </w:t>
      </w:r>
    </w:p>
    <w:p w14:paraId="60E99059">
      <w:pPr>
        <w:numPr>
          <w:ilvl w:val="0"/>
          <w:numId w:val="8"/>
        </w:numPr>
        <w:spacing w:before="220" w:after="200"/>
        <w:ind w:left="720" w:hanging="360"/>
        <w:rPr>
          <w:rFonts w:ascii="Times New Roman" w:hAnsi="Times New Roman" w:eastAsia="Times New Roman" w:cs="Times New Roman"/>
          <w:sz w:val="24"/>
          <w:szCs w:val="24"/>
        </w:rPr>
      </w:pPr>
      <w:r>
        <w:rPr>
          <w:rFonts w:hint="default" w:ascii="Times New Roman" w:hAnsi="Times New Roman" w:eastAsia="Times New Roman" w:cs="Times New Roman"/>
          <w:sz w:val="24"/>
          <w:szCs w:val="24"/>
          <w:rtl w:val="0"/>
        </w:rPr>
        <w:t>Pop/</w:t>
      </w:r>
      <w:r>
        <w:rPr>
          <w:rFonts w:hint="default" w:ascii="Times New Roman" w:hAnsi="Times New Roman" w:eastAsia="Times New Roman" w:cs="Times New Roman"/>
          <w:sz w:val="24"/>
          <w:szCs w:val="24"/>
          <w:rtl w:val="0"/>
          <w:lang w:val="en-US"/>
        </w:rPr>
        <w:t>LI</w:t>
      </w:r>
      <w:r>
        <w:rPr>
          <w:rFonts w:hint="default" w:ascii="Times New Roman" w:hAnsi="Times New Roman" w:eastAsia="Times New Roman" w:cs="Times New Roman"/>
          <w:sz w:val="24"/>
          <w:szCs w:val="24"/>
          <w:lang w:val="en-US"/>
        </w:rPr>
        <w:t>FO rõ ràng</w:t>
      </w:r>
    </w:p>
    <w:p w14:paraId="53DBB196">
      <w:pPr>
        <w:numPr>
          <w:ilvl w:val="0"/>
          <w:numId w:val="8"/>
        </w:numPr>
        <w:spacing w:before="220" w:after="200"/>
        <w:ind w:left="720" w:hanging="360"/>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Phù hợp xử lý bất đồng bộ</w:t>
      </w:r>
    </w:p>
    <w:p w14:paraId="1A5EA144">
      <w:pPr>
        <w:numPr>
          <w:ilvl w:val="0"/>
          <w:numId w:val="8"/>
        </w:numPr>
        <w:spacing w:before="220" w:after="20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rPr>
        <w:t>Đơ</w:t>
      </w:r>
      <w:r>
        <w:rPr>
          <w:rFonts w:hint="default" w:ascii="Times New Roman" w:hAnsi="Times New Roman" w:eastAsia="Times New Roman" w:cs="Times New Roman"/>
          <w:sz w:val="24"/>
          <w:szCs w:val="24"/>
          <w:lang w:val="en-US"/>
        </w:rPr>
        <w:t>n giản và hiệu quả</w:t>
      </w:r>
    </w:p>
    <w:p w14:paraId="45989F53">
      <w:pPr>
        <w:spacing w:before="220" w:after="200"/>
        <w:ind w:left="0" w:firstLine="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Disadvantages: </w:t>
      </w:r>
    </w:p>
    <w:p w14:paraId="74C85B2F">
      <w:pPr>
        <w:numPr>
          <w:ilvl w:val="0"/>
          <w:numId w:val="9"/>
        </w:numPr>
        <w:spacing w:before="220" w:after="200"/>
        <w:ind w:left="720" w:hanging="36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rtl w:val="0"/>
          <w:lang w:val="en-US"/>
        </w:rPr>
        <w:t xml:space="preserve"> Không truy cập dữ liệu ngẫu nhiên</w:t>
      </w:r>
    </w:p>
    <w:p w14:paraId="6215BBF9">
      <w:pPr>
        <w:numPr>
          <w:ilvl w:val="0"/>
          <w:numId w:val="9"/>
        </w:numPr>
        <w:spacing w:before="220" w:after="200"/>
        <w:ind w:left="720" w:hanging="36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rtl w:val="0"/>
          <w:lang w:val="en-US"/>
        </w:rPr>
        <w:t>Tìm kiếm chậm</w:t>
      </w:r>
    </w:p>
    <w:p w14:paraId="0E4A4D37">
      <w:pPr>
        <w:numPr>
          <w:ilvl w:val="0"/>
          <w:numId w:val="9"/>
        </w:numPr>
        <w:spacing w:before="220" w:after="200"/>
        <w:ind w:left="720" w:hanging="36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rtl w:val="0"/>
          <w:lang w:val="en-US"/>
        </w:rPr>
        <w:t>Chỉ truy cập được phần tử đầu</w:t>
      </w:r>
    </w:p>
    <w:p w14:paraId="4D55F6C7">
      <w:pPr>
        <w:spacing w:before="220" w:after="200"/>
        <w:rPr>
          <w:rFonts w:hint="default" w:ascii="Times New Roman" w:hAnsi="Times New Roman" w:eastAsia="Times New Roman" w:cs="Times New Roman"/>
          <w:sz w:val="24"/>
          <w:szCs w:val="24"/>
          <w:lang w:val="en-US"/>
        </w:rPr>
      </w:pPr>
    </w:p>
    <w:p w14:paraId="0B590C87">
      <w:pPr>
        <w:spacing w:before="220" w:after="200"/>
        <w:rPr>
          <w:rFonts w:ascii="Times New Roman" w:hAnsi="Times New Roman" w:eastAsia="Times New Roman" w:cs="Times New Roman"/>
          <w:sz w:val="24"/>
          <w:szCs w:val="24"/>
        </w:rPr>
      </w:pPr>
    </w:p>
    <w:p w14:paraId="4FB68883">
      <w:pPr>
        <w:spacing w:before="220" w:after="200"/>
        <w:ind w:left="0" w:firstLine="0"/>
        <w:rPr>
          <w:rFonts w:ascii="Times New Roman" w:hAnsi="Times New Roman" w:eastAsia="Times New Roman" w:cs="Times New Roman"/>
          <w:b/>
          <w:bCs/>
          <w:sz w:val="24"/>
          <w:szCs w:val="24"/>
          <w:rtl w:val="0"/>
        </w:rPr>
      </w:pPr>
      <w:r>
        <w:rPr>
          <w:rFonts w:hint="default" w:ascii="Times New Roman" w:hAnsi="Times New Roman" w:eastAsia="Times New Roman" w:cs="Times New Roman"/>
          <w:b/>
          <w:bCs/>
          <w:sz w:val="24"/>
          <w:szCs w:val="24"/>
          <w:rtl w:val="0"/>
          <w:lang w:val="en-US"/>
        </w:rPr>
        <w:t>7</w:t>
      </w:r>
      <w:r>
        <w:rPr>
          <w:rFonts w:ascii="Times New Roman" w:hAnsi="Times New Roman" w:eastAsia="Times New Roman" w:cs="Times New Roman"/>
          <w:b/>
          <w:bCs/>
          <w:sz w:val="24"/>
          <w:szCs w:val="24"/>
          <w:rtl w:val="0"/>
        </w:rPr>
        <w:t xml:space="preserve">.9 Các câu hỏi phỏng vấn phần </w:t>
      </w:r>
      <w:r>
        <w:rPr>
          <w:rFonts w:hint="default" w:ascii="Times New Roman" w:hAnsi="Times New Roman" w:eastAsia="Times New Roman" w:cs="Times New Roman"/>
          <w:b/>
          <w:bCs/>
          <w:sz w:val="24"/>
          <w:szCs w:val="24"/>
          <w:rtl w:val="0"/>
          <w:lang w:val="en-US"/>
        </w:rPr>
        <w:t>Stack</w:t>
      </w:r>
      <w:r>
        <w:rPr>
          <w:rFonts w:ascii="Times New Roman" w:hAnsi="Times New Roman" w:eastAsia="Times New Roman" w:cs="Times New Roman"/>
          <w:b/>
          <w:bCs/>
          <w:sz w:val="24"/>
          <w:szCs w:val="24"/>
          <w:rtl w:val="0"/>
        </w:rPr>
        <w:t xml:space="preserve">? </w:t>
      </w:r>
    </w:p>
    <w:p w14:paraId="6AC5E157">
      <w:pPr>
        <w:spacing w:before="220" w:after="200"/>
        <w:ind w:left="0" w:firstLine="720" w:firstLineChars="0"/>
        <w:rPr>
          <w:rFonts w:hint="default" w:ascii="Times New Roman" w:hAnsi="Times New Roman" w:eastAsia="Times New Roman" w:cs="Times New Roman"/>
          <w:b/>
          <w:bCs/>
          <w:sz w:val="24"/>
          <w:szCs w:val="24"/>
          <w:rtl w:val="0"/>
          <w:lang w:val="en-US"/>
        </w:rPr>
      </w:pPr>
      <w:r>
        <w:rPr>
          <w:rFonts w:hint="default" w:ascii="Times New Roman" w:hAnsi="Times New Roman" w:eastAsia="Times New Roman" w:cs="Times New Roman"/>
          <w:b/>
          <w:bCs/>
          <w:sz w:val="24"/>
          <w:szCs w:val="24"/>
          <w:rtl w:val="0"/>
          <w:lang w:val="en-US"/>
        </w:rPr>
        <w:t>7</w:t>
      </w:r>
      <w:r>
        <w:rPr>
          <w:rFonts w:ascii="Times New Roman" w:hAnsi="Times New Roman" w:eastAsia="Times New Roman" w:cs="Times New Roman"/>
          <w:b/>
          <w:bCs/>
          <w:sz w:val="24"/>
          <w:szCs w:val="24"/>
          <w:rtl w:val="0"/>
        </w:rPr>
        <w:t>.9</w:t>
      </w:r>
      <w:r>
        <w:rPr>
          <w:rFonts w:hint="default" w:ascii="Times New Roman" w:hAnsi="Times New Roman" w:eastAsia="Times New Roman" w:cs="Times New Roman"/>
          <w:b/>
          <w:bCs/>
          <w:sz w:val="24"/>
          <w:szCs w:val="24"/>
          <w:rtl w:val="0"/>
          <w:lang w:val="en-US"/>
        </w:rPr>
        <w:t>.1</w:t>
      </w:r>
      <w:r>
        <w:rPr>
          <w:rFonts w:ascii="Times New Roman" w:hAnsi="Times New Roman" w:eastAsia="Times New Roman" w:cs="Times New Roman"/>
          <w:b/>
          <w:bCs/>
          <w:sz w:val="24"/>
          <w:szCs w:val="24"/>
          <w:rtl w:val="0"/>
        </w:rPr>
        <w:t xml:space="preserve"> </w:t>
      </w:r>
      <w:r>
        <w:rPr>
          <w:rFonts w:hint="default" w:ascii="Times New Roman" w:hAnsi="Times New Roman" w:eastAsia="Times New Roman" w:cs="Times New Roman"/>
          <w:b/>
          <w:bCs/>
          <w:sz w:val="24"/>
          <w:szCs w:val="24"/>
          <w:rtl w:val="0"/>
          <w:lang w:val="en-US"/>
        </w:rPr>
        <w:t>Stack được implement thế nào?</w:t>
      </w:r>
    </w:p>
    <w:p w14:paraId="668358F8">
      <w:pPr>
        <w:numPr>
          <w:ilvl w:val="1"/>
          <w:numId w:val="9"/>
        </w:numPr>
        <w:spacing w:before="220" w:after="200"/>
        <w:ind w:left="1440" w:leftChars="0" w:hanging="36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rtl w:val="0"/>
          <w:lang w:val="en-US"/>
        </w:rPr>
        <w:t>Có thể dùng:</w:t>
      </w:r>
    </w:p>
    <w:p w14:paraId="65D6986B">
      <w:pPr>
        <w:numPr>
          <w:ilvl w:val="2"/>
          <w:numId w:val="9"/>
        </w:numPr>
        <w:spacing w:before="220" w:after="200"/>
        <w:ind w:left="2160" w:leftChars="0" w:hanging="36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Array</w:t>
      </w:r>
    </w:p>
    <w:p w14:paraId="54EC983E">
      <w:pPr>
        <w:numPr>
          <w:ilvl w:val="2"/>
          <w:numId w:val="9"/>
        </w:numPr>
        <w:spacing w:before="220" w:after="200"/>
        <w:ind w:left="2160" w:leftChars="0" w:hanging="36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LinkedList</w:t>
      </w:r>
    </w:p>
    <w:p w14:paraId="0BAD05C8">
      <w:pPr>
        <w:numPr>
          <w:ilvl w:val="2"/>
          <w:numId w:val="9"/>
        </w:numPr>
        <w:spacing w:before="220" w:after="200"/>
        <w:ind w:left="2160" w:leftChars="0" w:hanging="36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Deque(ArrayQueue)</w:t>
      </w:r>
    </w:p>
    <w:p w14:paraId="585983BA">
      <w:pPr>
        <w:spacing w:before="220" w:after="200"/>
        <w:ind w:left="0" w:firstLine="720" w:firstLineChars="0"/>
        <w:rPr>
          <w:rFonts w:hint="default" w:ascii="Times New Roman" w:hAnsi="Times New Roman" w:eastAsia="Times New Roman" w:cs="Times New Roman"/>
          <w:b/>
          <w:bCs/>
          <w:sz w:val="24"/>
          <w:szCs w:val="24"/>
          <w:rtl w:val="0"/>
          <w:lang w:val="en-US"/>
        </w:rPr>
      </w:pPr>
      <w:r>
        <w:rPr>
          <w:rFonts w:hint="default" w:ascii="Times New Roman" w:hAnsi="Times New Roman" w:eastAsia="Times New Roman" w:cs="Times New Roman"/>
          <w:b/>
          <w:bCs/>
          <w:sz w:val="24"/>
          <w:szCs w:val="24"/>
          <w:rtl w:val="0"/>
          <w:lang w:val="en-US"/>
        </w:rPr>
        <w:t>7</w:t>
      </w:r>
      <w:r>
        <w:rPr>
          <w:rFonts w:ascii="Times New Roman" w:hAnsi="Times New Roman" w:eastAsia="Times New Roman" w:cs="Times New Roman"/>
          <w:b/>
          <w:bCs/>
          <w:sz w:val="24"/>
          <w:szCs w:val="24"/>
          <w:rtl w:val="0"/>
        </w:rPr>
        <w:t>.9</w:t>
      </w:r>
      <w:r>
        <w:rPr>
          <w:rFonts w:hint="default" w:ascii="Times New Roman" w:hAnsi="Times New Roman" w:eastAsia="Times New Roman" w:cs="Times New Roman"/>
          <w:b/>
          <w:bCs/>
          <w:sz w:val="24"/>
          <w:szCs w:val="24"/>
          <w:rtl w:val="0"/>
          <w:lang w:val="en-US"/>
        </w:rPr>
        <w:t>.2</w:t>
      </w:r>
      <w:r>
        <w:rPr>
          <w:rFonts w:ascii="Times New Roman" w:hAnsi="Times New Roman" w:eastAsia="Times New Roman" w:cs="Times New Roman"/>
          <w:b/>
          <w:bCs/>
          <w:sz w:val="24"/>
          <w:szCs w:val="24"/>
          <w:rtl w:val="0"/>
        </w:rPr>
        <w:t xml:space="preserve"> </w:t>
      </w:r>
      <w:r>
        <w:rPr>
          <w:rFonts w:hint="default" w:ascii="Times New Roman" w:hAnsi="Times New Roman" w:eastAsia="Times New Roman" w:cs="Times New Roman"/>
          <w:b/>
          <w:bCs/>
          <w:sz w:val="24"/>
          <w:szCs w:val="24"/>
          <w:rtl w:val="0"/>
          <w:lang w:val="en-US"/>
        </w:rPr>
        <w:t>Tại sao không nên dùng java.util.stack?</w:t>
      </w:r>
    </w:p>
    <w:p w14:paraId="77928EA2">
      <w:pPr>
        <w:numPr>
          <w:ilvl w:val="1"/>
          <w:numId w:val="9"/>
        </w:numPr>
        <w:spacing w:before="220" w:after="200"/>
        <w:ind w:left="1440" w:leftChars="0" w:hanging="36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rtl w:val="0"/>
          <w:lang w:val="en-US"/>
        </w:rPr>
        <w:t>Kế thừa từ vector.</w:t>
      </w:r>
    </w:p>
    <w:p w14:paraId="7CDAB034">
      <w:pPr>
        <w:numPr>
          <w:ilvl w:val="1"/>
          <w:numId w:val="9"/>
        </w:numPr>
        <w:spacing w:before="220" w:after="200"/>
        <w:ind w:left="1440" w:leftChars="0" w:hanging="36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Mọi method đều synchronized</w:t>
      </w:r>
    </w:p>
    <w:p w14:paraId="5B2393B1">
      <w:pPr>
        <w:numPr>
          <w:ilvl w:val="1"/>
          <w:numId w:val="9"/>
        </w:numPr>
        <w:spacing w:before="220" w:after="200"/>
        <w:ind w:left="1440" w:leftChars="0" w:hanging="36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Đồng bộ không cần thiết làm giảm hiệu năng</w:t>
      </w:r>
    </w:p>
    <w:p w14:paraId="06DA7765">
      <w:pPr>
        <w:numPr>
          <w:ilvl w:val="1"/>
          <w:numId w:val="9"/>
        </w:numPr>
        <w:spacing w:before="220" w:after="200"/>
        <w:ind w:left="1440" w:leftChars="0" w:hanging="36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Oracle khuyến nghị dùng Deque (ArrayDeque) thay thế.</w:t>
      </w:r>
    </w:p>
    <w:p w14:paraId="395D24AA">
      <w:pPr>
        <w:spacing w:before="220" w:after="200"/>
        <w:ind w:left="0" w:firstLine="720" w:firstLineChars="0"/>
        <w:rPr>
          <w:rFonts w:hint="default" w:ascii="Times New Roman" w:hAnsi="Times New Roman" w:eastAsia="Times New Roman" w:cs="Times New Roman"/>
          <w:b/>
          <w:bCs/>
          <w:sz w:val="24"/>
          <w:szCs w:val="24"/>
          <w:rtl w:val="0"/>
          <w:lang w:val="en-US"/>
        </w:rPr>
      </w:pPr>
      <w:r>
        <w:rPr>
          <w:rFonts w:hint="default" w:ascii="Times New Roman" w:hAnsi="Times New Roman" w:eastAsia="Times New Roman" w:cs="Times New Roman"/>
          <w:b/>
          <w:bCs/>
          <w:sz w:val="24"/>
          <w:szCs w:val="24"/>
          <w:rtl w:val="0"/>
          <w:lang w:val="en-US"/>
        </w:rPr>
        <w:t>7</w:t>
      </w:r>
      <w:r>
        <w:rPr>
          <w:rFonts w:ascii="Times New Roman" w:hAnsi="Times New Roman" w:eastAsia="Times New Roman" w:cs="Times New Roman"/>
          <w:b/>
          <w:bCs/>
          <w:sz w:val="24"/>
          <w:szCs w:val="24"/>
          <w:rtl w:val="0"/>
        </w:rPr>
        <w:t>.9</w:t>
      </w:r>
      <w:r>
        <w:rPr>
          <w:rFonts w:hint="default" w:ascii="Times New Roman" w:hAnsi="Times New Roman" w:eastAsia="Times New Roman" w:cs="Times New Roman"/>
          <w:b/>
          <w:bCs/>
          <w:sz w:val="24"/>
          <w:szCs w:val="24"/>
          <w:rtl w:val="0"/>
          <w:lang w:val="en-US"/>
        </w:rPr>
        <w:t>.3</w:t>
      </w:r>
      <w:r>
        <w:rPr>
          <w:rFonts w:ascii="Times New Roman" w:hAnsi="Times New Roman" w:eastAsia="Times New Roman" w:cs="Times New Roman"/>
          <w:b/>
          <w:bCs/>
          <w:sz w:val="24"/>
          <w:szCs w:val="24"/>
          <w:rtl w:val="0"/>
        </w:rPr>
        <w:t xml:space="preserve"> </w:t>
      </w:r>
      <w:r>
        <w:rPr>
          <w:rFonts w:hint="default" w:ascii="Times New Roman" w:hAnsi="Times New Roman" w:eastAsia="Times New Roman" w:cs="Times New Roman"/>
          <w:b/>
          <w:bCs/>
          <w:sz w:val="24"/>
          <w:szCs w:val="24"/>
          <w:rtl w:val="0"/>
          <w:lang w:val="en-US"/>
        </w:rPr>
        <w:t>Stack khác queue như thế nào?</w:t>
      </w:r>
    </w:p>
    <w:p w14:paraId="236844BF">
      <w:pPr>
        <w:numPr>
          <w:ilvl w:val="1"/>
          <w:numId w:val="9"/>
        </w:numPr>
        <w:spacing w:before="220" w:after="200"/>
        <w:ind w:left="1440" w:leftChars="0" w:hanging="36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Stack</w:t>
      </w:r>
    </w:p>
    <w:p w14:paraId="2894CEE5">
      <w:pPr>
        <w:numPr>
          <w:ilvl w:val="2"/>
          <w:numId w:val="9"/>
        </w:numPr>
        <w:spacing w:before="220" w:after="200"/>
        <w:ind w:left="2160" w:leftChars="0" w:hanging="36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LIFO</w:t>
      </w:r>
    </w:p>
    <w:p w14:paraId="61BF8C9B">
      <w:pPr>
        <w:numPr>
          <w:ilvl w:val="2"/>
          <w:numId w:val="9"/>
        </w:numPr>
        <w:spacing w:before="220" w:after="200"/>
        <w:ind w:left="2160" w:leftChars="0" w:hanging="36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Push, Pop, Peek</w:t>
      </w:r>
    </w:p>
    <w:p w14:paraId="0AB51A50">
      <w:pPr>
        <w:numPr>
          <w:ilvl w:val="1"/>
          <w:numId w:val="9"/>
        </w:numPr>
        <w:spacing w:before="220" w:after="200"/>
        <w:ind w:left="1440" w:leftChars="0" w:hanging="36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Queue</w:t>
      </w:r>
    </w:p>
    <w:p w14:paraId="49E8896D">
      <w:pPr>
        <w:numPr>
          <w:ilvl w:val="2"/>
          <w:numId w:val="9"/>
        </w:numPr>
        <w:spacing w:before="220" w:after="200"/>
        <w:ind w:left="2160" w:leftChars="0" w:hanging="36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FIFO</w:t>
      </w:r>
    </w:p>
    <w:p w14:paraId="01821E9C">
      <w:pPr>
        <w:numPr>
          <w:ilvl w:val="2"/>
          <w:numId w:val="9"/>
        </w:numPr>
        <w:spacing w:before="220" w:after="200"/>
        <w:ind w:left="2160" w:leftChars="0" w:hanging="36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Offer, Poll, Peek</w:t>
      </w:r>
    </w:p>
    <w:p w14:paraId="32E282D3">
      <w:pPr>
        <w:spacing w:before="220" w:after="200"/>
        <w:ind w:left="0" w:firstLine="720" w:firstLineChars="0"/>
        <w:rPr>
          <w:rFonts w:hint="default" w:ascii="Times New Roman" w:hAnsi="Times New Roman" w:eastAsia="Times New Roman" w:cs="Times New Roman"/>
          <w:b/>
          <w:bCs/>
          <w:sz w:val="24"/>
          <w:szCs w:val="24"/>
          <w:rtl w:val="0"/>
          <w:lang w:val="en-US"/>
        </w:rPr>
      </w:pPr>
      <w:r>
        <w:rPr>
          <w:rFonts w:hint="default" w:ascii="Times New Roman" w:hAnsi="Times New Roman" w:eastAsia="Times New Roman" w:cs="Times New Roman"/>
          <w:b/>
          <w:bCs/>
          <w:sz w:val="24"/>
          <w:szCs w:val="24"/>
          <w:rtl w:val="0"/>
          <w:lang w:val="en-US"/>
        </w:rPr>
        <w:t>7</w:t>
      </w:r>
      <w:r>
        <w:rPr>
          <w:rFonts w:ascii="Times New Roman" w:hAnsi="Times New Roman" w:eastAsia="Times New Roman" w:cs="Times New Roman"/>
          <w:b/>
          <w:bCs/>
          <w:sz w:val="24"/>
          <w:szCs w:val="24"/>
          <w:rtl w:val="0"/>
        </w:rPr>
        <w:t>.9</w:t>
      </w:r>
      <w:r>
        <w:rPr>
          <w:rFonts w:hint="default" w:ascii="Times New Roman" w:hAnsi="Times New Roman" w:eastAsia="Times New Roman" w:cs="Times New Roman"/>
          <w:b/>
          <w:bCs/>
          <w:sz w:val="24"/>
          <w:szCs w:val="24"/>
          <w:rtl w:val="0"/>
          <w:lang w:val="en-US"/>
        </w:rPr>
        <w:t>.4</w:t>
      </w:r>
      <w:r>
        <w:rPr>
          <w:rFonts w:ascii="Times New Roman" w:hAnsi="Times New Roman" w:eastAsia="Times New Roman" w:cs="Times New Roman"/>
          <w:b/>
          <w:bCs/>
          <w:sz w:val="24"/>
          <w:szCs w:val="24"/>
          <w:rtl w:val="0"/>
        </w:rPr>
        <w:t xml:space="preserve"> </w:t>
      </w:r>
      <w:r>
        <w:rPr>
          <w:rFonts w:hint="default" w:ascii="Times New Roman" w:hAnsi="Times New Roman" w:eastAsia="Times New Roman" w:cs="Times New Roman"/>
          <w:b/>
          <w:bCs/>
          <w:sz w:val="24"/>
          <w:szCs w:val="24"/>
          <w:rtl w:val="0"/>
          <w:lang w:val="en-US"/>
        </w:rPr>
        <w:t>Khi nào dùng Stack?</w:t>
      </w:r>
    </w:p>
    <w:p w14:paraId="1972A1AA">
      <w:pPr>
        <w:numPr>
          <w:ilvl w:val="0"/>
          <w:numId w:val="0"/>
        </w:numPr>
        <w:spacing w:before="220" w:after="200"/>
        <w:ind w:left="720" w:leftChars="0" w:firstLine="72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DFS</w:t>
      </w:r>
    </w:p>
    <w:p w14:paraId="32103EDA">
      <w:pPr>
        <w:numPr>
          <w:ilvl w:val="0"/>
          <w:numId w:val="0"/>
        </w:numPr>
        <w:spacing w:before="220" w:after="200"/>
        <w:ind w:left="720" w:leftChars="0" w:firstLine="72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Call Stack</w:t>
      </w:r>
    </w:p>
    <w:p w14:paraId="3F9474DD">
      <w:pPr>
        <w:numPr>
          <w:ilvl w:val="0"/>
          <w:numId w:val="0"/>
        </w:numPr>
        <w:spacing w:before="220" w:after="200"/>
        <w:ind w:left="720" w:leftChars="0" w:firstLine="72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Undo/Redo</w:t>
      </w:r>
    </w:p>
    <w:p w14:paraId="6233FF9B">
      <w:pPr>
        <w:numPr>
          <w:ilvl w:val="0"/>
          <w:numId w:val="0"/>
        </w:numPr>
        <w:spacing w:before="220" w:after="200"/>
        <w:ind w:left="720" w:leftChars="0" w:firstLine="72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Browser history</w:t>
      </w:r>
    </w:p>
    <w:p w14:paraId="0F86FB63">
      <w:pPr>
        <w:numPr>
          <w:ilvl w:val="0"/>
          <w:numId w:val="0"/>
        </w:numPr>
        <w:spacing w:before="220" w:after="200"/>
        <w:ind w:left="720" w:leftChars="0" w:firstLine="72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Parse Exception</w:t>
      </w:r>
    </w:p>
    <w:p w14:paraId="507B5FB3">
      <w:pPr>
        <w:numPr>
          <w:ilvl w:val="0"/>
          <w:numId w:val="0"/>
        </w:numPr>
        <w:spacing w:before="220" w:after="200"/>
        <w:ind w:left="720" w:leftChars="0" w:firstLine="72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Kiểm tra dấu ngoặc</w:t>
      </w:r>
    </w:p>
    <w:p w14:paraId="6DEDC307">
      <w:pPr>
        <w:numPr>
          <w:ilvl w:val="0"/>
          <w:numId w:val="0"/>
        </w:numPr>
        <w:spacing w:before="220" w:after="200"/>
        <w:ind w:left="720" w:leftChars="0" w:firstLine="720" w:firstLineChars="0"/>
        <w:rPr>
          <w:rFonts w:hint="default" w:ascii="Times New Roman" w:hAnsi="Times New Roman" w:eastAsia="Times New Roman" w:cs="Times New Roman"/>
          <w:sz w:val="24"/>
          <w:szCs w:val="24"/>
          <w:lang w:val="en-US"/>
        </w:rPr>
      </w:pPr>
    </w:p>
    <w:p w14:paraId="0EBB8CEA">
      <w:pPr>
        <w:spacing w:before="220" w:after="200"/>
        <w:ind w:left="0" w:firstLine="720" w:firstLineChars="0"/>
        <w:rPr>
          <w:rFonts w:hint="default" w:ascii="Times New Roman" w:hAnsi="Times New Roman" w:eastAsia="Times New Roman" w:cs="Times New Roman"/>
          <w:b/>
          <w:bCs/>
          <w:sz w:val="24"/>
          <w:szCs w:val="24"/>
          <w:rtl w:val="0"/>
          <w:lang w:val="en-US"/>
        </w:rPr>
      </w:pPr>
      <w:r>
        <w:rPr>
          <w:rFonts w:hint="default" w:ascii="Times New Roman" w:hAnsi="Times New Roman" w:eastAsia="Times New Roman" w:cs="Times New Roman"/>
          <w:b/>
          <w:bCs/>
          <w:sz w:val="24"/>
          <w:szCs w:val="24"/>
          <w:rtl w:val="0"/>
          <w:lang w:val="en-US"/>
        </w:rPr>
        <w:t>7</w:t>
      </w:r>
      <w:r>
        <w:rPr>
          <w:rFonts w:ascii="Times New Roman" w:hAnsi="Times New Roman" w:eastAsia="Times New Roman" w:cs="Times New Roman"/>
          <w:b/>
          <w:bCs/>
          <w:sz w:val="24"/>
          <w:szCs w:val="24"/>
          <w:rtl w:val="0"/>
        </w:rPr>
        <w:t>.9</w:t>
      </w:r>
      <w:r>
        <w:rPr>
          <w:rFonts w:hint="default" w:ascii="Times New Roman" w:hAnsi="Times New Roman" w:eastAsia="Times New Roman" w:cs="Times New Roman"/>
          <w:b/>
          <w:bCs/>
          <w:sz w:val="24"/>
          <w:szCs w:val="24"/>
          <w:rtl w:val="0"/>
          <w:lang w:val="en-US"/>
        </w:rPr>
        <w:t>.5</w:t>
      </w:r>
      <w:r>
        <w:rPr>
          <w:rFonts w:ascii="Times New Roman" w:hAnsi="Times New Roman" w:eastAsia="Times New Roman" w:cs="Times New Roman"/>
          <w:b/>
          <w:bCs/>
          <w:sz w:val="24"/>
          <w:szCs w:val="24"/>
          <w:rtl w:val="0"/>
        </w:rPr>
        <w:t xml:space="preserve"> </w:t>
      </w:r>
      <w:r>
        <w:rPr>
          <w:rFonts w:hint="default" w:ascii="Times New Roman" w:hAnsi="Times New Roman" w:eastAsia="Times New Roman" w:cs="Times New Roman"/>
          <w:b/>
          <w:bCs/>
          <w:sz w:val="24"/>
          <w:szCs w:val="24"/>
          <w:rtl w:val="0"/>
          <w:lang w:val="en-US"/>
        </w:rPr>
        <w:t>DFS dùng stack hay queue?</w:t>
      </w:r>
    </w:p>
    <w:p w14:paraId="0F5BFA57">
      <w:pPr>
        <w:ind w:left="720" w:leftChars="0" w:firstLine="72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DFS dùng Stack</w:t>
      </w:r>
    </w:p>
    <w:p w14:paraId="4181A695">
      <w:pPr>
        <w:ind w:left="720" w:leftChars="0" w:firstLine="72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BFS dùng Queue</w:t>
      </w:r>
    </w:p>
    <w:p w14:paraId="4EBD9DB5">
      <w:pPr>
        <w:spacing w:before="220" w:after="200"/>
        <w:ind w:left="0" w:firstLine="720" w:firstLineChars="0"/>
        <w:rPr>
          <w:rFonts w:hint="default" w:ascii="Times New Roman" w:hAnsi="Times New Roman" w:eastAsia="Times New Roman" w:cs="Times New Roman"/>
          <w:b/>
          <w:bCs/>
          <w:sz w:val="24"/>
          <w:szCs w:val="24"/>
          <w:rtl w:val="0"/>
          <w:lang w:val="en-US"/>
        </w:rPr>
      </w:pPr>
      <w:r>
        <w:rPr>
          <w:rFonts w:hint="default" w:ascii="Times New Roman" w:hAnsi="Times New Roman" w:eastAsia="Times New Roman" w:cs="Times New Roman"/>
          <w:b/>
          <w:bCs/>
          <w:sz w:val="24"/>
          <w:szCs w:val="24"/>
          <w:rtl w:val="0"/>
          <w:lang w:val="en-US"/>
        </w:rPr>
        <w:t>7</w:t>
      </w:r>
      <w:r>
        <w:rPr>
          <w:rFonts w:ascii="Times New Roman" w:hAnsi="Times New Roman" w:eastAsia="Times New Roman" w:cs="Times New Roman"/>
          <w:b/>
          <w:bCs/>
          <w:sz w:val="24"/>
          <w:szCs w:val="24"/>
          <w:rtl w:val="0"/>
        </w:rPr>
        <w:t>.9</w:t>
      </w:r>
      <w:r>
        <w:rPr>
          <w:rFonts w:hint="default" w:ascii="Times New Roman" w:hAnsi="Times New Roman" w:eastAsia="Times New Roman" w:cs="Times New Roman"/>
          <w:b/>
          <w:bCs/>
          <w:sz w:val="24"/>
          <w:szCs w:val="24"/>
          <w:rtl w:val="0"/>
          <w:lang w:val="en-US"/>
        </w:rPr>
        <w:t>.6</w:t>
      </w:r>
      <w:r>
        <w:rPr>
          <w:rFonts w:ascii="Times New Roman" w:hAnsi="Times New Roman" w:eastAsia="Times New Roman" w:cs="Times New Roman"/>
          <w:b/>
          <w:bCs/>
          <w:sz w:val="24"/>
          <w:szCs w:val="24"/>
          <w:rtl w:val="0"/>
        </w:rPr>
        <w:t xml:space="preserve"> </w:t>
      </w:r>
      <w:r>
        <w:rPr>
          <w:rFonts w:hint="default" w:ascii="Times New Roman" w:hAnsi="Times New Roman" w:eastAsia="Times New Roman" w:cs="Times New Roman"/>
          <w:b/>
          <w:bCs/>
          <w:sz w:val="24"/>
          <w:szCs w:val="24"/>
          <w:rtl w:val="0"/>
          <w:lang w:val="en-US"/>
        </w:rPr>
        <w:t>Call Stack của JVM  là gì?</w:t>
      </w:r>
    </w:p>
    <w:p w14:paraId="632B0F54">
      <w:pPr>
        <w:ind w:left="720" w:leftChars="0" w:firstLine="72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 </w:t>
      </w:r>
    </w:p>
    <w:p w14:paraId="5D67C2BB">
      <w:pPr>
        <w:spacing w:before="220" w:after="200"/>
        <w:ind w:left="0" w:firstLine="720" w:firstLineChars="0"/>
        <w:rPr>
          <w:rFonts w:hint="default" w:ascii="Times New Roman" w:hAnsi="Times New Roman" w:eastAsia="Times New Roman" w:cs="Times New Roman"/>
          <w:b/>
          <w:bCs/>
          <w:sz w:val="24"/>
          <w:szCs w:val="24"/>
          <w:rtl w:val="0"/>
          <w:lang w:val="en-US"/>
        </w:rPr>
      </w:pPr>
      <w:r>
        <w:rPr>
          <w:rFonts w:hint="default" w:ascii="Times New Roman" w:hAnsi="Times New Roman" w:eastAsia="Times New Roman" w:cs="Times New Roman"/>
          <w:b/>
          <w:bCs/>
          <w:sz w:val="24"/>
          <w:szCs w:val="24"/>
          <w:rtl w:val="0"/>
          <w:lang w:val="en-US"/>
        </w:rPr>
        <w:t>7</w:t>
      </w:r>
      <w:r>
        <w:rPr>
          <w:rFonts w:ascii="Times New Roman" w:hAnsi="Times New Roman" w:eastAsia="Times New Roman" w:cs="Times New Roman"/>
          <w:b/>
          <w:bCs/>
          <w:sz w:val="24"/>
          <w:szCs w:val="24"/>
          <w:rtl w:val="0"/>
        </w:rPr>
        <w:t>.9</w:t>
      </w:r>
      <w:r>
        <w:rPr>
          <w:rFonts w:hint="default" w:ascii="Times New Roman" w:hAnsi="Times New Roman" w:eastAsia="Times New Roman" w:cs="Times New Roman"/>
          <w:b/>
          <w:bCs/>
          <w:sz w:val="24"/>
          <w:szCs w:val="24"/>
          <w:rtl w:val="0"/>
          <w:lang w:val="en-US"/>
        </w:rPr>
        <w:t>.7 Stack Overflow là gì?</w:t>
      </w:r>
    </w:p>
    <w:p w14:paraId="42FA386E">
      <w:pPr>
        <w:ind w:left="720" w:leftChars="0" w:firstLine="72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Là khi Call Stack đầy.</w:t>
      </w:r>
    </w:p>
    <w:p w14:paraId="202C753B">
      <w:pPr>
        <w:ind w:left="720" w:leftChars="0" w:firstLine="72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Ví dụ: đệ quy func test() in test() -&gt; Không có điều kiện dừng</w:t>
      </w:r>
    </w:p>
    <w:p w14:paraId="0EFACA2A">
      <w:pPr>
        <w:spacing w:before="220" w:after="200"/>
        <w:ind w:left="0" w:firstLine="720" w:firstLineChars="0"/>
        <w:rPr>
          <w:rFonts w:hint="default" w:ascii="Times New Roman" w:hAnsi="Times New Roman" w:eastAsia="Times New Roman" w:cs="Times New Roman"/>
          <w:b/>
          <w:bCs/>
          <w:sz w:val="24"/>
          <w:szCs w:val="24"/>
          <w:rtl w:val="0"/>
          <w:lang w:val="en-US"/>
        </w:rPr>
      </w:pPr>
      <w:r>
        <w:rPr>
          <w:rFonts w:hint="default" w:ascii="Times New Roman" w:hAnsi="Times New Roman" w:eastAsia="Times New Roman" w:cs="Times New Roman"/>
          <w:b/>
          <w:bCs/>
          <w:sz w:val="24"/>
          <w:szCs w:val="24"/>
          <w:rtl w:val="0"/>
          <w:lang w:val="en-US"/>
        </w:rPr>
        <w:t>7</w:t>
      </w:r>
      <w:r>
        <w:rPr>
          <w:rFonts w:ascii="Times New Roman" w:hAnsi="Times New Roman" w:eastAsia="Times New Roman" w:cs="Times New Roman"/>
          <w:b/>
          <w:bCs/>
          <w:sz w:val="24"/>
          <w:szCs w:val="24"/>
          <w:rtl w:val="0"/>
        </w:rPr>
        <w:t>.9</w:t>
      </w:r>
      <w:r>
        <w:rPr>
          <w:rFonts w:hint="default" w:ascii="Times New Roman" w:hAnsi="Times New Roman" w:eastAsia="Times New Roman" w:cs="Times New Roman"/>
          <w:b/>
          <w:bCs/>
          <w:sz w:val="24"/>
          <w:szCs w:val="24"/>
          <w:rtl w:val="0"/>
          <w:lang w:val="en-US"/>
        </w:rPr>
        <w:t>.8 Stack Frame gồm những gì?</w:t>
      </w:r>
    </w:p>
    <w:p w14:paraId="53C355D5">
      <w:pPr>
        <w:ind w:left="720" w:leftChars="0" w:firstLine="72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Mỗi lần gọi method</w:t>
      </w:r>
    </w:p>
    <w:p w14:paraId="07B45BE7">
      <w:pPr>
        <w:ind w:left="720" w:leftChars="0" w:firstLine="72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JVM tạo Stack Frame</w:t>
      </w:r>
    </w:p>
    <w:p w14:paraId="33EA7470">
      <w:pPr>
        <w:ind w:left="1440" w:leftChars="0" w:firstLine="72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Local Variables</w:t>
      </w:r>
    </w:p>
    <w:p w14:paraId="26F4A1B2">
      <w:pPr>
        <w:ind w:left="1440" w:leftChars="0" w:firstLine="72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Parameters</w:t>
      </w:r>
    </w:p>
    <w:p w14:paraId="6F0EB6CF">
      <w:pPr>
        <w:ind w:left="1440" w:leftChars="0" w:firstLine="72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Operand Stack</w:t>
      </w:r>
    </w:p>
    <w:p w14:paraId="78D340FE">
      <w:pPr>
        <w:ind w:left="1440" w:leftChars="0" w:firstLine="72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Return address</w:t>
      </w:r>
    </w:p>
    <w:p w14:paraId="52E36F9C">
      <w:pPr>
        <w:ind w:left="1440" w:leftChars="0" w:firstLine="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Khi mà method kết thúc -&gt; Frame bị pop</w:t>
      </w:r>
    </w:p>
    <w:p w14:paraId="2E6C93E9">
      <w:pPr>
        <w:ind w:left="720" w:leftChars="0" w:firstLine="0" w:firstLineChars="0"/>
        <w:rPr>
          <w:rFonts w:hint="default" w:ascii="Times New Roman" w:hAnsi="Times New Roman" w:eastAsia="Times New Roman" w:cs="Times New Roman"/>
          <w:sz w:val="24"/>
          <w:szCs w:val="24"/>
          <w:lang w:val="en-US"/>
        </w:rPr>
      </w:pPr>
    </w:p>
    <w:p w14:paraId="005592E9">
      <w:pPr>
        <w:spacing w:before="220" w:after="200"/>
        <w:ind w:left="0" w:firstLine="720" w:firstLineChars="0"/>
        <w:rPr>
          <w:rFonts w:hint="default" w:ascii="Times New Roman" w:hAnsi="Times New Roman" w:eastAsia="Times New Roman" w:cs="Times New Roman"/>
          <w:b/>
          <w:bCs/>
          <w:sz w:val="24"/>
          <w:szCs w:val="24"/>
          <w:rtl w:val="0"/>
          <w:lang w:val="en-US"/>
        </w:rPr>
      </w:pPr>
      <w:r>
        <w:rPr>
          <w:rFonts w:hint="default" w:ascii="Times New Roman" w:hAnsi="Times New Roman" w:eastAsia="Times New Roman" w:cs="Times New Roman"/>
          <w:b/>
          <w:bCs/>
          <w:sz w:val="24"/>
          <w:szCs w:val="24"/>
          <w:rtl w:val="0"/>
          <w:lang w:val="en-US"/>
        </w:rPr>
        <w:t>7</w:t>
      </w:r>
      <w:r>
        <w:rPr>
          <w:rFonts w:ascii="Times New Roman" w:hAnsi="Times New Roman" w:eastAsia="Times New Roman" w:cs="Times New Roman"/>
          <w:b/>
          <w:bCs/>
          <w:sz w:val="24"/>
          <w:szCs w:val="24"/>
          <w:rtl w:val="0"/>
        </w:rPr>
        <w:t>.9</w:t>
      </w:r>
      <w:r>
        <w:rPr>
          <w:rFonts w:hint="default" w:ascii="Times New Roman" w:hAnsi="Times New Roman" w:eastAsia="Times New Roman" w:cs="Times New Roman"/>
          <w:b/>
          <w:bCs/>
          <w:sz w:val="24"/>
          <w:szCs w:val="24"/>
          <w:rtl w:val="0"/>
          <w:lang w:val="en-US"/>
        </w:rPr>
        <w:t>.9 Vì sao Recursion dùng Stack?</w:t>
      </w:r>
    </w:p>
    <w:p w14:paraId="4E275F18">
      <w:pPr>
        <w:pStyle w:val="10"/>
        <w:keepNext w:val="0"/>
        <w:keepLines w:val="0"/>
        <w:widowControl/>
        <w:suppressLineNumbers w:val="0"/>
        <w:spacing w:before="0" w:beforeAutospacing="1" w:after="0" w:afterAutospacing="1"/>
        <w:ind w:left="720" w:leftChars="0" w:right="0" w:firstLine="720" w:firstLineChars="0"/>
      </w:pPr>
      <w:r>
        <w:t>Mỗi lần gọi</w:t>
      </w:r>
    </w:p>
    <w:p w14:paraId="0BCE58C7">
      <w:pPr>
        <w:pStyle w:val="10"/>
        <w:keepNext w:val="0"/>
        <w:keepLines w:val="0"/>
        <w:widowControl/>
        <w:suppressLineNumbers w:val="0"/>
        <w:ind w:left="720" w:leftChars="0" w:firstLine="720" w:firstLineChars="0"/>
      </w:pPr>
      <w:r>
        <w:t>↓</w:t>
      </w:r>
    </w:p>
    <w:p w14:paraId="6822A82B">
      <w:pPr>
        <w:pStyle w:val="10"/>
        <w:keepNext w:val="0"/>
        <w:keepLines w:val="0"/>
        <w:widowControl/>
        <w:suppressLineNumbers w:val="0"/>
        <w:ind w:left="720" w:leftChars="0" w:firstLine="720" w:firstLineChars="0"/>
      </w:pPr>
      <w:r>
        <w:t>JVM push thêm Stack Frame.</w:t>
      </w:r>
    </w:p>
    <w:p w14:paraId="54E3912E">
      <w:pPr>
        <w:spacing w:before="220" w:after="200"/>
        <w:ind w:left="0" w:firstLine="720" w:firstLineChars="0"/>
        <w:rPr>
          <w:rFonts w:hint="default" w:ascii="Times New Roman" w:hAnsi="Times New Roman" w:eastAsia="Times New Roman" w:cs="Times New Roman"/>
          <w:b/>
          <w:bCs/>
          <w:sz w:val="24"/>
          <w:szCs w:val="24"/>
          <w:rtl w:val="0"/>
          <w:lang w:val="en-US"/>
        </w:rPr>
      </w:pPr>
      <w:r>
        <w:rPr>
          <w:rFonts w:hint="default" w:ascii="Times New Roman" w:hAnsi="Times New Roman" w:eastAsia="Times New Roman" w:cs="Times New Roman"/>
          <w:b/>
          <w:bCs/>
          <w:sz w:val="24"/>
          <w:szCs w:val="24"/>
          <w:rtl w:val="0"/>
          <w:lang w:val="en-US"/>
        </w:rPr>
        <w:t>7</w:t>
      </w:r>
      <w:r>
        <w:rPr>
          <w:rFonts w:ascii="Times New Roman" w:hAnsi="Times New Roman" w:eastAsia="Times New Roman" w:cs="Times New Roman"/>
          <w:b/>
          <w:bCs/>
          <w:sz w:val="24"/>
          <w:szCs w:val="24"/>
          <w:rtl w:val="0"/>
        </w:rPr>
        <w:t>.9</w:t>
      </w:r>
      <w:r>
        <w:rPr>
          <w:rFonts w:hint="default" w:ascii="Times New Roman" w:hAnsi="Times New Roman" w:eastAsia="Times New Roman" w:cs="Times New Roman"/>
          <w:b/>
          <w:bCs/>
          <w:sz w:val="24"/>
          <w:szCs w:val="24"/>
          <w:rtl w:val="0"/>
          <w:lang w:val="en-US"/>
        </w:rPr>
        <w:t>.10 Vì sao Recursion gây lỗi?</w:t>
      </w:r>
    </w:p>
    <w:p w14:paraId="260737FB">
      <w:pPr>
        <w:pStyle w:val="10"/>
        <w:keepNext w:val="0"/>
        <w:keepLines w:val="0"/>
        <w:widowControl/>
        <w:suppressLineNumbers w:val="0"/>
        <w:spacing w:before="0" w:beforeAutospacing="1" w:after="0" w:afterAutospacing="1"/>
        <w:ind w:left="720" w:leftChars="0" w:right="0" w:firstLine="720" w:firstLineChars="0"/>
      </w:pPr>
      <w:r>
        <w:t>Khi:</w:t>
      </w:r>
    </w:p>
    <w:p w14:paraId="38552FEF">
      <w:pPr>
        <w:keepNext w:val="0"/>
        <w:keepLines w:val="0"/>
        <w:widowControl/>
        <w:numPr>
          <w:ilvl w:val="0"/>
          <w:numId w:val="12"/>
        </w:numPr>
        <w:suppressLineNumbers w:val="0"/>
        <w:tabs>
          <w:tab w:val="left" w:pos="720"/>
          <w:tab w:val="clear" w:pos="1140"/>
        </w:tabs>
        <w:spacing w:before="0" w:beforeAutospacing="1" w:after="0" w:afterAutospacing="1"/>
        <w:ind w:left="1980" w:leftChars="0" w:hanging="360"/>
      </w:pPr>
      <w:r>
        <w:t xml:space="preserve">gọi quá sâu </w:t>
      </w:r>
    </w:p>
    <w:p w14:paraId="60772504">
      <w:pPr>
        <w:keepNext w:val="0"/>
        <w:keepLines w:val="0"/>
        <w:widowControl/>
        <w:numPr>
          <w:ilvl w:val="0"/>
          <w:numId w:val="12"/>
        </w:numPr>
        <w:suppressLineNumbers w:val="0"/>
        <w:tabs>
          <w:tab w:val="left" w:pos="720"/>
          <w:tab w:val="clear" w:pos="1140"/>
        </w:tabs>
        <w:spacing w:before="0" w:beforeAutospacing="1" w:after="0" w:afterAutospacing="1"/>
        <w:ind w:left="1980" w:leftChars="0" w:hanging="360"/>
      </w:pPr>
      <w:r>
        <w:t>không có điều kiện dừng</w:t>
      </w:r>
    </w:p>
    <w:p w14:paraId="614CC744">
      <w:pPr>
        <w:keepNext w:val="0"/>
        <w:keepLines w:val="0"/>
        <w:widowControl/>
        <w:numPr>
          <w:ilvl w:val="0"/>
          <w:numId w:val="12"/>
        </w:numPr>
        <w:suppressLineNumbers w:val="0"/>
        <w:tabs>
          <w:tab w:val="left" w:pos="720"/>
          <w:tab w:val="clear" w:pos="1140"/>
        </w:tabs>
        <w:spacing w:before="0" w:beforeAutospacing="1" w:after="0" w:afterAutospacing="1"/>
        <w:ind w:left="1980" w:leftChars="0" w:hanging="360"/>
      </w:pPr>
      <w:r>
        <w:rPr>
          <w:rFonts w:hint="default"/>
          <w:lang w:val="en-US"/>
        </w:rPr>
        <w:t>-&gt; Stackoverflow</w:t>
      </w:r>
    </w:p>
    <w:p w14:paraId="3C3E757F">
      <w:pPr>
        <w:spacing w:before="220" w:after="200"/>
        <w:ind w:left="0" w:firstLine="720" w:firstLineChars="0"/>
        <w:rPr>
          <w:rFonts w:hint="default" w:ascii="Times New Roman" w:hAnsi="Times New Roman" w:eastAsia="Times New Roman" w:cs="Times New Roman"/>
          <w:b/>
          <w:bCs/>
          <w:sz w:val="24"/>
          <w:szCs w:val="24"/>
          <w:rtl w:val="0"/>
          <w:lang w:val="en-US"/>
        </w:rPr>
      </w:pPr>
      <w:r>
        <w:rPr>
          <w:rFonts w:hint="default" w:ascii="Times New Roman" w:hAnsi="Times New Roman" w:eastAsia="Times New Roman" w:cs="Times New Roman"/>
          <w:b/>
          <w:bCs/>
          <w:sz w:val="24"/>
          <w:szCs w:val="24"/>
          <w:rtl w:val="0"/>
          <w:lang w:val="en-US"/>
        </w:rPr>
        <w:t>7</w:t>
      </w:r>
      <w:r>
        <w:rPr>
          <w:rFonts w:ascii="Times New Roman" w:hAnsi="Times New Roman" w:eastAsia="Times New Roman" w:cs="Times New Roman"/>
          <w:b/>
          <w:bCs/>
          <w:sz w:val="24"/>
          <w:szCs w:val="24"/>
          <w:rtl w:val="0"/>
        </w:rPr>
        <w:t>.9</w:t>
      </w:r>
      <w:r>
        <w:rPr>
          <w:rFonts w:hint="default" w:ascii="Times New Roman" w:hAnsi="Times New Roman" w:eastAsia="Times New Roman" w:cs="Times New Roman"/>
          <w:b/>
          <w:bCs/>
          <w:sz w:val="24"/>
          <w:szCs w:val="24"/>
          <w:rtl w:val="0"/>
          <w:lang w:val="en-US"/>
        </w:rPr>
        <w:t>.11 Stack lưu ở đâu?</w:t>
      </w:r>
    </w:p>
    <w:p w14:paraId="6F50FF21">
      <w:pPr>
        <w:pStyle w:val="10"/>
        <w:keepNext w:val="0"/>
        <w:keepLines w:val="0"/>
        <w:widowControl/>
        <w:suppressLineNumbers w:val="0"/>
        <w:spacing w:before="0" w:beforeAutospacing="1" w:after="0" w:afterAutospacing="1"/>
        <w:ind w:left="720" w:leftChars="0" w:right="0" w:firstLine="720" w:firstLineChars="0"/>
      </w:pPr>
      <w:r>
        <w:t>Trong JVM</w:t>
      </w:r>
    </w:p>
    <w:p w14:paraId="0975C839">
      <w:pPr>
        <w:pStyle w:val="10"/>
        <w:keepNext w:val="0"/>
        <w:keepLines w:val="0"/>
        <w:widowControl/>
        <w:suppressLineNumbers w:val="0"/>
        <w:ind w:left="720" w:leftChars="0" w:firstLine="720" w:firstLineChars="0"/>
      </w:pPr>
      <w:r>
        <w:t>Có:</w:t>
      </w:r>
    </w:p>
    <w:p w14:paraId="4D17EA3D">
      <w:pPr>
        <w:keepNext w:val="0"/>
        <w:keepLines w:val="0"/>
        <w:widowControl/>
        <w:numPr>
          <w:ilvl w:val="0"/>
          <w:numId w:val="13"/>
        </w:numPr>
        <w:suppressLineNumbers w:val="0"/>
        <w:spacing w:before="0" w:beforeAutospacing="1" w:after="0" w:afterAutospacing="1"/>
        <w:ind w:left="1560" w:leftChars="0" w:hanging="360"/>
      </w:pPr>
      <w:r>
        <w:t xml:space="preserve">Stack Memory </w:t>
      </w:r>
    </w:p>
    <w:p w14:paraId="40F6F63B">
      <w:pPr>
        <w:keepNext w:val="0"/>
        <w:keepLines w:val="0"/>
        <w:widowControl/>
        <w:numPr>
          <w:ilvl w:val="0"/>
          <w:numId w:val="13"/>
        </w:numPr>
        <w:suppressLineNumbers w:val="0"/>
        <w:spacing w:before="0" w:beforeAutospacing="1" w:after="0" w:afterAutospacing="1"/>
        <w:ind w:left="1560" w:leftChars="0" w:hanging="360"/>
      </w:pPr>
      <w:r>
        <w:t xml:space="preserve">Heap Memory </w:t>
      </w:r>
    </w:p>
    <w:p w14:paraId="4BAA3C8B">
      <w:pPr>
        <w:pStyle w:val="10"/>
        <w:keepNext w:val="0"/>
        <w:keepLines w:val="0"/>
        <w:widowControl/>
        <w:suppressLineNumbers w:val="0"/>
        <w:ind w:left="720" w:leftChars="0" w:firstLine="720" w:firstLineChars="0"/>
      </w:pPr>
      <w:r>
        <w:t>Stack lưu</w:t>
      </w:r>
    </w:p>
    <w:p w14:paraId="2F1F0BB1">
      <w:pPr>
        <w:keepNext w:val="0"/>
        <w:keepLines w:val="0"/>
        <w:widowControl/>
        <w:numPr>
          <w:ilvl w:val="0"/>
          <w:numId w:val="14"/>
        </w:numPr>
        <w:suppressLineNumbers w:val="0"/>
        <w:spacing w:before="0" w:beforeAutospacing="1" w:after="0" w:afterAutospacing="1"/>
        <w:ind w:left="1560" w:leftChars="0" w:hanging="360"/>
      </w:pPr>
      <w:r>
        <w:t xml:space="preserve">Local Variable </w:t>
      </w:r>
    </w:p>
    <w:p w14:paraId="2C66C63F">
      <w:pPr>
        <w:keepNext w:val="0"/>
        <w:keepLines w:val="0"/>
        <w:widowControl/>
        <w:numPr>
          <w:ilvl w:val="0"/>
          <w:numId w:val="14"/>
        </w:numPr>
        <w:suppressLineNumbers w:val="0"/>
        <w:spacing w:before="0" w:beforeAutospacing="1" w:after="0" w:afterAutospacing="1"/>
        <w:ind w:left="1560" w:leftChars="0" w:hanging="360"/>
      </w:pPr>
      <w:r>
        <w:t xml:space="preserve">Method Call </w:t>
      </w:r>
    </w:p>
    <w:p w14:paraId="381646B6">
      <w:pPr>
        <w:pStyle w:val="10"/>
        <w:keepNext w:val="0"/>
        <w:keepLines w:val="0"/>
        <w:widowControl/>
        <w:suppressLineNumbers w:val="0"/>
        <w:ind w:left="720" w:leftChars="0" w:firstLine="720" w:firstLineChars="0"/>
      </w:pPr>
      <w:r>
        <w:t>Heap lưu</w:t>
      </w:r>
    </w:p>
    <w:p w14:paraId="23233209">
      <w:pPr>
        <w:keepNext w:val="0"/>
        <w:keepLines w:val="0"/>
        <w:widowControl/>
        <w:numPr>
          <w:ilvl w:val="0"/>
          <w:numId w:val="15"/>
        </w:numPr>
        <w:suppressLineNumbers w:val="0"/>
        <w:spacing w:before="0" w:beforeAutospacing="1" w:after="0" w:afterAutospacing="1"/>
        <w:ind w:left="1560" w:leftChars="0" w:hanging="360"/>
      </w:pPr>
      <w:r>
        <w:t xml:space="preserve">Object </w:t>
      </w:r>
    </w:p>
    <w:p w14:paraId="2D787F21">
      <w:pPr>
        <w:keepNext w:val="0"/>
        <w:keepLines w:val="0"/>
        <w:widowControl/>
        <w:numPr>
          <w:ilvl w:val="0"/>
          <w:numId w:val="15"/>
        </w:numPr>
        <w:suppressLineNumbers w:val="0"/>
        <w:spacing w:before="0" w:beforeAutospacing="1" w:after="0" w:afterAutospacing="1"/>
        <w:ind w:left="1560" w:leftChars="0" w:hanging="360"/>
      </w:pPr>
      <w:r>
        <w:t>Array</w:t>
      </w:r>
    </w:p>
    <w:p w14:paraId="36501056">
      <w:pPr>
        <w:spacing w:before="220" w:after="200"/>
        <w:ind w:left="0" w:firstLine="720" w:firstLineChars="0"/>
        <w:rPr>
          <w:rFonts w:hint="default" w:ascii="Times New Roman" w:hAnsi="Times New Roman" w:eastAsia="Times New Roman" w:cs="Times New Roman"/>
          <w:b/>
          <w:bCs/>
          <w:sz w:val="24"/>
          <w:szCs w:val="24"/>
          <w:rtl w:val="0"/>
          <w:lang w:val="en-US"/>
        </w:rPr>
      </w:pPr>
      <w:r>
        <w:rPr>
          <w:rFonts w:hint="default" w:ascii="Times New Roman" w:hAnsi="Times New Roman" w:eastAsia="Times New Roman" w:cs="Times New Roman"/>
          <w:b/>
          <w:bCs/>
          <w:sz w:val="24"/>
          <w:szCs w:val="24"/>
          <w:rtl w:val="0"/>
          <w:lang w:val="en-US"/>
        </w:rPr>
        <w:t>7</w:t>
      </w:r>
      <w:r>
        <w:rPr>
          <w:rFonts w:ascii="Times New Roman" w:hAnsi="Times New Roman" w:eastAsia="Times New Roman" w:cs="Times New Roman"/>
          <w:b/>
          <w:bCs/>
          <w:sz w:val="24"/>
          <w:szCs w:val="24"/>
          <w:rtl w:val="0"/>
        </w:rPr>
        <w:t>.9</w:t>
      </w:r>
      <w:r>
        <w:rPr>
          <w:rFonts w:hint="default" w:ascii="Times New Roman" w:hAnsi="Times New Roman" w:eastAsia="Times New Roman" w:cs="Times New Roman"/>
          <w:b/>
          <w:bCs/>
          <w:sz w:val="24"/>
          <w:szCs w:val="24"/>
          <w:rtl w:val="0"/>
          <w:lang w:val="en-US"/>
        </w:rPr>
        <w:t>.12 Vì sao array khuyến nghị dùng ArrayDeque thay stack?</w:t>
      </w:r>
    </w:p>
    <w:p w14:paraId="4A242460">
      <w:pPr>
        <w:pStyle w:val="10"/>
        <w:keepNext w:val="0"/>
        <w:keepLines w:val="0"/>
        <w:widowControl/>
        <w:suppressLineNumbers w:val="0"/>
        <w:spacing w:before="0" w:beforeAutospacing="1" w:after="0" w:afterAutospacing="1"/>
        <w:ind w:left="720" w:leftChars="0" w:right="0" w:firstLine="720" w:firstLineChars="0"/>
        <w:rPr>
          <w:rFonts w:hint="default"/>
          <w:lang w:val="en-US"/>
        </w:rPr>
      </w:pPr>
      <w:r>
        <w:rPr>
          <w:rFonts w:hint="default"/>
          <w:lang w:val="en-US"/>
        </w:rPr>
        <w:t>- Stack kế thừa vector nên mọi thao tác đều synchronized</w:t>
      </w:r>
    </w:p>
    <w:p w14:paraId="1BFDE445">
      <w:pPr>
        <w:pStyle w:val="10"/>
        <w:keepNext w:val="0"/>
        <w:keepLines w:val="0"/>
        <w:widowControl/>
        <w:suppressLineNumbers w:val="0"/>
        <w:spacing w:before="0" w:beforeAutospacing="1" w:after="0" w:afterAutospacing="1"/>
        <w:ind w:left="720" w:leftChars="0" w:right="0" w:firstLine="720" w:firstLineChars="0"/>
        <w:rPr>
          <w:rFonts w:hint="default"/>
          <w:lang w:val="en-US"/>
        </w:rPr>
      </w:pPr>
      <w:r>
        <w:rPr>
          <w:rFonts w:hint="default"/>
          <w:lang w:val="en-US"/>
        </w:rPr>
        <w:t>Tạo chi phí đồng bộ  không cần thiết trong môi trường đơn luồng.</w:t>
      </w:r>
    </w:p>
    <w:p w14:paraId="38024D3F">
      <w:pPr>
        <w:pStyle w:val="10"/>
        <w:keepNext w:val="0"/>
        <w:keepLines w:val="0"/>
        <w:widowControl/>
        <w:suppressLineNumbers w:val="0"/>
        <w:spacing w:before="0" w:beforeAutospacing="1" w:after="0" w:afterAutospacing="1"/>
        <w:ind w:left="720" w:leftChars="0" w:right="0" w:firstLine="720" w:firstLineChars="0"/>
        <w:rPr>
          <w:rFonts w:hint="default"/>
          <w:lang w:val="en-US"/>
        </w:rPr>
      </w:pPr>
      <w:r>
        <w:rPr>
          <w:rFonts w:hint="default"/>
          <w:lang w:val="en-US"/>
        </w:rPr>
        <w:t>- ArrayDeque không có chi phí này nên thường nhanh hơn và được khuyến nghị</w:t>
      </w:r>
    </w:p>
    <w:p w14:paraId="31829217">
      <w:pPr>
        <w:spacing w:before="220" w:after="200"/>
        <w:ind w:left="0" w:firstLine="720" w:firstLineChars="0"/>
        <w:rPr>
          <w:rFonts w:hint="default" w:ascii="Times New Roman" w:hAnsi="Times New Roman" w:eastAsia="Times New Roman" w:cs="Times New Roman"/>
          <w:b/>
          <w:bCs/>
          <w:sz w:val="24"/>
          <w:szCs w:val="24"/>
          <w:rtl w:val="0"/>
          <w:lang w:val="en-US"/>
        </w:rPr>
      </w:pPr>
      <w:r>
        <w:rPr>
          <w:rFonts w:hint="default" w:ascii="Times New Roman" w:hAnsi="Times New Roman" w:eastAsia="Times New Roman" w:cs="Times New Roman"/>
          <w:b/>
          <w:bCs/>
          <w:sz w:val="24"/>
          <w:szCs w:val="24"/>
          <w:rtl w:val="0"/>
          <w:lang w:val="en-US"/>
        </w:rPr>
        <w:t>7</w:t>
      </w:r>
      <w:r>
        <w:rPr>
          <w:rFonts w:ascii="Times New Roman" w:hAnsi="Times New Roman" w:eastAsia="Times New Roman" w:cs="Times New Roman"/>
          <w:b/>
          <w:bCs/>
          <w:sz w:val="24"/>
          <w:szCs w:val="24"/>
          <w:rtl w:val="0"/>
        </w:rPr>
        <w:t>.9</w:t>
      </w:r>
      <w:r>
        <w:rPr>
          <w:rFonts w:hint="default" w:ascii="Times New Roman" w:hAnsi="Times New Roman" w:eastAsia="Times New Roman" w:cs="Times New Roman"/>
          <w:b/>
          <w:bCs/>
          <w:sz w:val="24"/>
          <w:szCs w:val="24"/>
          <w:rtl w:val="0"/>
          <w:lang w:val="en-US"/>
        </w:rPr>
        <w:t>.13  Đệ quy có luôn tốt hơn dùng stack không?</w:t>
      </w:r>
    </w:p>
    <w:p w14:paraId="631E00FD">
      <w:pPr>
        <w:pStyle w:val="10"/>
        <w:keepNext w:val="0"/>
        <w:keepLines w:val="0"/>
        <w:widowControl/>
        <w:suppressLineNumbers w:val="0"/>
        <w:spacing w:before="0" w:beforeAutospacing="1" w:after="0" w:afterAutospacing="1"/>
        <w:ind w:left="720" w:leftChars="0" w:right="0" w:firstLine="720" w:firstLineChars="0"/>
        <w:rPr>
          <w:rFonts w:hint="default"/>
          <w:lang w:val="en-US"/>
        </w:rPr>
      </w:pPr>
      <w:r>
        <w:rPr>
          <w:rFonts w:hint="default"/>
          <w:lang w:val="en-US"/>
        </w:rPr>
        <w:t>Không</w:t>
      </w:r>
    </w:p>
    <w:p w14:paraId="168CF271">
      <w:pPr>
        <w:pStyle w:val="10"/>
        <w:keepNext w:val="0"/>
        <w:keepLines w:val="0"/>
        <w:widowControl/>
        <w:suppressLineNumbers w:val="0"/>
        <w:spacing w:before="0" w:beforeAutospacing="1" w:after="0" w:afterAutospacing="1"/>
        <w:ind w:left="720" w:leftChars="0" w:right="0" w:firstLine="720" w:firstLineChars="0"/>
        <w:rPr>
          <w:rFonts w:hint="default"/>
          <w:lang w:val="en-US"/>
        </w:rPr>
      </w:pPr>
      <w:r>
        <w:rPr>
          <w:rFonts w:hint="default"/>
          <w:lang w:val="en-US"/>
        </w:rPr>
        <w:t>- Đệ quy giúp code nhanh gọn dễ đọc</w:t>
      </w:r>
    </w:p>
    <w:p w14:paraId="779CFA29">
      <w:pPr>
        <w:pStyle w:val="10"/>
        <w:keepNext w:val="0"/>
        <w:keepLines w:val="0"/>
        <w:widowControl/>
        <w:suppressLineNumbers w:val="0"/>
        <w:spacing w:before="0" w:beforeAutospacing="1" w:after="0" w:afterAutospacing="1"/>
        <w:ind w:left="720" w:leftChars="0" w:right="0" w:firstLine="720" w:firstLineChars="0"/>
        <w:rPr>
          <w:rFonts w:hint="default"/>
          <w:lang w:val="en-US"/>
        </w:rPr>
      </w:pPr>
      <w:r>
        <w:rPr>
          <w:rFonts w:hint="default"/>
          <w:lang w:val="en-US"/>
        </w:rPr>
        <w:t>- Nhưng gọi quá sâu đệ quy dễ gây ra StackOverFlowError.</w:t>
      </w:r>
    </w:p>
    <w:p w14:paraId="1962A6FA">
      <w:pPr>
        <w:pStyle w:val="10"/>
        <w:keepNext w:val="0"/>
        <w:keepLines w:val="0"/>
        <w:widowControl/>
        <w:suppressLineNumbers w:val="0"/>
        <w:spacing w:before="0" w:beforeAutospacing="1" w:after="0" w:afterAutospacing="1"/>
        <w:ind w:left="720" w:leftChars="0" w:right="0" w:firstLine="720" w:firstLineChars="0"/>
        <w:rPr>
          <w:rFonts w:hint="default"/>
          <w:lang w:val="en-US"/>
        </w:rPr>
      </w:pPr>
      <w:r>
        <w:rPr>
          <w:rFonts w:hint="default"/>
          <w:lang w:val="en-US"/>
        </w:rPr>
        <w:t>- Với dữ  liệu lớ và độ sâu không kiểm soát, dùng stack tường minh và an toàn hơn.</w:t>
      </w:r>
    </w:p>
    <w:p w14:paraId="77410AC9">
      <w:pPr>
        <w:spacing w:before="220" w:after="200"/>
        <w:ind w:left="0" w:firstLine="720" w:firstLineChars="0"/>
        <w:rPr>
          <w:rFonts w:hint="default" w:ascii="Times New Roman" w:hAnsi="Times New Roman" w:eastAsia="Times New Roman" w:cs="Times New Roman"/>
          <w:b/>
          <w:bCs/>
          <w:sz w:val="24"/>
          <w:szCs w:val="24"/>
          <w:rtl w:val="0"/>
          <w:lang w:val="en-US"/>
        </w:rPr>
      </w:pPr>
      <w:r>
        <w:rPr>
          <w:rFonts w:hint="default" w:ascii="Times New Roman" w:hAnsi="Times New Roman" w:eastAsia="Times New Roman" w:cs="Times New Roman"/>
          <w:b/>
          <w:bCs/>
          <w:sz w:val="24"/>
          <w:szCs w:val="24"/>
          <w:rtl w:val="0"/>
          <w:lang w:val="en-US"/>
        </w:rPr>
        <w:t>7</w:t>
      </w:r>
      <w:r>
        <w:rPr>
          <w:rFonts w:ascii="Times New Roman" w:hAnsi="Times New Roman" w:eastAsia="Times New Roman" w:cs="Times New Roman"/>
          <w:b/>
          <w:bCs/>
          <w:sz w:val="24"/>
          <w:szCs w:val="24"/>
          <w:rtl w:val="0"/>
        </w:rPr>
        <w:t>.9</w:t>
      </w:r>
      <w:r>
        <w:rPr>
          <w:rFonts w:hint="default" w:ascii="Times New Roman" w:hAnsi="Times New Roman" w:eastAsia="Times New Roman" w:cs="Times New Roman"/>
          <w:b/>
          <w:bCs/>
          <w:sz w:val="24"/>
          <w:szCs w:val="24"/>
          <w:rtl w:val="0"/>
          <w:lang w:val="en-US"/>
        </w:rPr>
        <w:t>.14  Có thể dùng stack để duyệt tree không?</w:t>
      </w:r>
    </w:p>
    <w:p w14:paraId="48BAD77C">
      <w:pPr>
        <w:pStyle w:val="10"/>
        <w:keepNext w:val="0"/>
        <w:keepLines w:val="0"/>
        <w:widowControl/>
        <w:suppressLineNumbers w:val="0"/>
        <w:spacing w:before="0" w:beforeAutospacing="1" w:after="0" w:afterAutospacing="1"/>
        <w:ind w:left="720" w:leftChars="0" w:right="0" w:firstLine="720" w:firstLineChars="0"/>
        <w:rPr>
          <w:rFonts w:hint="default"/>
          <w:lang w:val="en-US"/>
        </w:rPr>
      </w:pPr>
      <w:r>
        <w:rPr>
          <w:rFonts w:hint="default"/>
          <w:lang w:val="en-US"/>
        </w:rPr>
        <w:t>Có</w:t>
      </w:r>
    </w:p>
    <w:p w14:paraId="5E91BE3E">
      <w:pPr>
        <w:pStyle w:val="10"/>
        <w:keepNext w:val="0"/>
        <w:keepLines w:val="0"/>
        <w:widowControl/>
        <w:suppressLineNumbers w:val="0"/>
        <w:spacing w:before="0" w:beforeAutospacing="1" w:after="0" w:afterAutospacing="1"/>
        <w:ind w:left="720" w:leftChars="0" w:right="0" w:firstLine="720" w:firstLineChars="0"/>
        <w:rPr>
          <w:rFonts w:hint="default"/>
          <w:lang w:val="en-US"/>
        </w:rPr>
      </w:pPr>
      <w:r>
        <w:rPr>
          <w:rFonts w:hint="default"/>
          <w:lang w:val="en-US"/>
        </w:rPr>
        <w:t>- DFS có thể cài theo 2 cách</w:t>
      </w:r>
    </w:p>
    <w:p w14:paraId="399A6F9F">
      <w:pPr>
        <w:pStyle w:val="10"/>
        <w:keepNext w:val="0"/>
        <w:keepLines w:val="0"/>
        <w:widowControl/>
        <w:suppressLineNumbers w:val="0"/>
        <w:spacing w:before="0" w:beforeAutospacing="1" w:after="0" w:afterAutospacing="1"/>
        <w:ind w:left="1440" w:leftChars="0" w:right="0" w:firstLine="720" w:firstLineChars="0"/>
        <w:rPr>
          <w:rFonts w:hint="default"/>
          <w:lang w:val="en-US"/>
        </w:rPr>
      </w:pPr>
      <w:r>
        <w:rPr>
          <w:rFonts w:hint="default"/>
          <w:lang w:val="en-US"/>
        </w:rPr>
        <w:t>- Đệ quy</w:t>
      </w:r>
    </w:p>
    <w:p w14:paraId="10A7286E">
      <w:pPr>
        <w:pStyle w:val="10"/>
        <w:keepNext w:val="0"/>
        <w:keepLines w:val="0"/>
        <w:widowControl/>
        <w:suppressLineNumbers w:val="0"/>
        <w:spacing w:before="0" w:beforeAutospacing="1" w:after="0" w:afterAutospacing="1"/>
        <w:ind w:left="1440" w:leftChars="0" w:right="0" w:firstLine="720" w:firstLineChars="0"/>
        <w:rPr>
          <w:rFonts w:hint="default"/>
          <w:lang w:val="en-US"/>
        </w:rPr>
      </w:pPr>
      <w:r>
        <w:rPr>
          <w:rFonts w:hint="default"/>
          <w:lang w:val="en-US"/>
        </w:rPr>
        <w:t>- Dùng Stack/Deque để quản lý Node cần duyệt</w:t>
      </w:r>
    </w:p>
    <w:p w14:paraId="1232F408">
      <w:pPr>
        <w:spacing w:before="220" w:after="200"/>
        <w:ind w:left="0" w:firstLine="720" w:firstLineChars="0"/>
        <w:rPr>
          <w:rFonts w:hint="default" w:ascii="Times New Roman" w:hAnsi="Times New Roman" w:eastAsia="Times New Roman" w:cs="Times New Roman"/>
          <w:b/>
          <w:bCs/>
          <w:sz w:val="24"/>
          <w:szCs w:val="24"/>
          <w:rtl w:val="0"/>
          <w:lang w:val="en-US"/>
        </w:rPr>
      </w:pPr>
      <w:r>
        <w:rPr>
          <w:rFonts w:hint="default" w:ascii="Times New Roman" w:hAnsi="Times New Roman" w:eastAsia="Times New Roman" w:cs="Times New Roman"/>
          <w:b/>
          <w:bCs/>
          <w:sz w:val="24"/>
          <w:szCs w:val="24"/>
          <w:rtl w:val="0"/>
          <w:lang w:val="en-US"/>
        </w:rPr>
        <w:t>7</w:t>
      </w:r>
      <w:r>
        <w:rPr>
          <w:rFonts w:ascii="Times New Roman" w:hAnsi="Times New Roman" w:eastAsia="Times New Roman" w:cs="Times New Roman"/>
          <w:b/>
          <w:bCs/>
          <w:sz w:val="24"/>
          <w:szCs w:val="24"/>
          <w:rtl w:val="0"/>
        </w:rPr>
        <w:t>.9</w:t>
      </w:r>
      <w:r>
        <w:rPr>
          <w:rFonts w:hint="default" w:ascii="Times New Roman" w:hAnsi="Times New Roman" w:eastAsia="Times New Roman" w:cs="Times New Roman"/>
          <w:b/>
          <w:bCs/>
          <w:sz w:val="24"/>
          <w:szCs w:val="24"/>
          <w:rtl w:val="0"/>
          <w:lang w:val="en-US"/>
        </w:rPr>
        <w:t>.15  Vì sao Stack chỉ có O(1)?</w:t>
      </w:r>
    </w:p>
    <w:p w14:paraId="7B752D9D">
      <w:pPr>
        <w:pStyle w:val="10"/>
        <w:keepNext w:val="0"/>
        <w:keepLines w:val="0"/>
        <w:widowControl/>
        <w:suppressLineNumbers w:val="0"/>
        <w:spacing w:before="0" w:beforeAutospacing="1" w:after="0" w:afterAutospacing="1"/>
        <w:ind w:left="1440" w:leftChars="0" w:right="0" w:firstLine="0" w:firstLineChars="0"/>
        <w:rPr>
          <w:rFonts w:hint="default"/>
          <w:lang w:val="en-US"/>
        </w:rPr>
      </w:pPr>
      <w:r>
        <w:rPr>
          <w:rFonts w:hint="default"/>
          <w:lang w:val="en-US"/>
        </w:rPr>
        <w:t>- Vì mọi thao tác push() , Pop() , Peek() đều diễn ra ở Top</w:t>
      </w:r>
    </w:p>
    <w:p w14:paraId="78F733AB">
      <w:pPr>
        <w:pStyle w:val="10"/>
        <w:keepNext w:val="0"/>
        <w:keepLines w:val="0"/>
        <w:widowControl/>
        <w:suppressLineNumbers w:val="0"/>
        <w:spacing w:before="0" w:beforeAutospacing="1" w:after="0" w:afterAutospacing="1"/>
        <w:ind w:left="1440" w:leftChars="0" w:right="0" w:firstLine="0" w:firstLineChars="0"/>
        <w:rPr>
          <w:rFonts w:hint="default"/>
          <w:lang w:val="en-US"/>
        </w:rPr>
      </w:pPr>
      <w:r>
        <w:rPr>
          <w:rFonts w:hint="default"/>
          <w:lang w:val="en-US"/>
        </w:rPr>
        <w:t>Không cần duyệt qua phần tử khác.</w:t>
      </w:r>
    </w:p>
    <w:p w14:paraId="2A6E7B3E">
      <w:pPr>
        <w:pStyle w:val="10"/>
        <w:keepNext w:val="0"/>
        <w:keepLines w:val="0"/>
        <w:widowControl/>
        <w:suppressLineNumbers w:val="0"/>
        <w:spacing w:before="0" w:beforeAutospacing="1" w:after="0" w:afterAutospacing="1"/>
        <w:ind w:left="1440" w:leftChars="0" w:right="0" w:firstLine="0" w:firstLineChars="0"/>
        <w:rPr>
          <w:rFonts w:hint="default"/>
          <w:lang w:val="en-US"/>
        </w:rPr>
      </w:pPr>
      <w:r>
        <w:rPr>
          <w:rFonts w:hint="default"/>
          <w:lang w:val="en-US"/>
        </w:rPr>
        <w:t>- Do đó thời gian thực hiện không phụ thuộc vào số lượng phần tử trong stack</w:t>
      </w:r>
    </w:p>
    <w:p w14:paraId="3F79858B">
      <w:pPr>
        <w:pStyle w:val="3"/>
        <w:keepNext w:val="0"/>
        <w:keepLines w:val="0"/>
        <w:spacing w:after="80"/>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b/>
          <w:bCs/>
          <w:color w:val="4F81BD"/>
          <w:sz w:val="28"/>
          <w:szCs w:val="28"/>
          <w:rtl w:val="0"/>
          <w:lang w:val="en-US"/>
        </w:rPr>
        <w:t>8</w:t>
      </w:r>
      <w:r>
        <w:rPr>
          <w:rFonts w:ascii="Times New Roman" w:hAnsi="Times New Roman" w:eastAsia="Times New Roman" w:cs="Times New Roman"/>
          <w:b/>
          <w:bCs/>
          <w:color w:val="4F81BD"/>
          <w:sz w:val="28"/>
          <w:szCs w:val="28"/>
          <w:rtl w:val="0"/>
        </w:rPr>
        <w:t xml:space="preserve">. </w:t>
      </w:r>
      <w:r>
        <w:rPr>
          <w:rFonts w:hint="default" w:ascii="Times New Roman" w:hAnsi="Times New Roman" w:eastAsia="Times New Roman" w:cs="Times New Roman"/>
          <w:b/>
          <w:bCs/>
          <w:color w:val="4F81BD"/>
          <w:sz w:val="28"/>
          <w:szCs w:val="28"/>
          <w:rtl w:val="0"/>
          <w:lang w:val="en-US"/>
        </w:rPr>
        <w:t>Graph</w:t>
      </w:r>
    </w:p>
    <w:p w14:paraId="011F86B5">
      <w:pPr>
        <w:spacing w:before="220" w:after="200"/>
        <w:rPr>
          <w:rFonts w:ascii="Times New Roman" w:hAnsi="Times New Roman" w:eastAsia="Times New Roman" w:cs="Times New Roman"/>
          <w:b/>
          <w:bCs/>
          <w:sz w:val="24"/>
          <w:szCs w:val="24"/>
        </w:rPr>
      </w:pPr>
      <w:r>
        <w:rPr>
          <w:rFonts w:hint="default" w:ascii="Times New Roman" w:hAnsi="Times New Roman" w:eastAsia="Times New Roman" w:cs="Times New Roman"/>
          <w:sz w:val="24"/>
          <w:szCs w:val="24"/>
          <w:rtl w:val="0"/>
          <w:lang w:val="en-US"/>
        </w:rPr>
        <w:t>8</w:t>
      </w:r>
      <w:r>
        <w:rPr>
          <w:rFonts w:ascii="Times New Roman" w:hAnsi="Times New Roman" w:eastAsia="Times New Roman" w:cs="Times New Roman"/>
          <w:sz w:val="24"/>
          <w:szCs w:val="24"/>
          <w:rtl w:val="0"/>
        </w:rPr>
        <w:t xml:space="preserve">.1 </w:t>
      </w:r>
      <w:r>
        <w:rPr>
          <w:rFonts w:ascii="Times New Roman" w:hAnsi="Times New Roman" w:eastAsia="Times New Roman" w:cs="Times New Roman"/>
          <w:b/>
          <w:bCs/>
          <w:sz w:val="24"/>
          <w:szCs w:val="24"/>
          <w:rtl w:val="0"/>
        </w:rPr>
        <w:t>What is it?</w:t>
      </w:r>
    </w:p>
    <w:p w14:paraId="6900B4AE">
      <w:pPr>
        <w:numPr>
          <w:ilvl w:val="0"/>
          <w:numId w:val="1"/>
        </w:numPr>
        <w:spacing w:before="220" w:after="200"/>
        <w:ind w:left="720" w:hanging="360"/>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 xml:space="preserve">Graph là cấu trúc dữ liệu dùng để biểu diễn mối quan hệ giữa các đối tượng </w:t>
      </w:r>
    </w:p>
    <w:p w14:paraId="6225580B">
      <w:pPr>
        <w:numPr>
          <w:ilvl w:val="0"/>
          <w:numId w:val="1"/>
        </w:numPr>
        <w:spacing w:before="220" w:after="200"/>
        <w:ind w:left="720" w:hanging="360"/>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Graph bao gồm:</w:t>
      </w:r>
    </w:p>
    <w:p w14:paraId="42E959DD">
      <w:pPr>
        <w:numPr>
          <w:ilvl w:val="1"/>
          <w:numId w:val="1"/>
        </w:numPr>
        <w:spacing w:before="220" w:after="200"/>
        <w:ind w:left="1440" w:leftChars="0" w:hanging="360" w:firstLineChars="0"/>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Verter(Node): Đỉnh</w:t>
      </w:r>
    </w:p>
    <w:p w14:paraId="5EE962A1">
      <w:pPr>
        <w:numPr>
          <w:ilvl w:val="1"/>
          <w:numId w:val="1"/>
        </w:numPr>
        <w:spacing w:before="220" w:after="200"/>
        <w:ind w:left="1440" w:leftChars="0" w:hanging="360" w:firstLineChars="0"/>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Edge: Cạnh nối các đỉnh</w:t>
      </w:r>
    </w:p>
    <w:p w14:paraId="40E2F69A">
      <w:pPr>
        <w:spacing w:before="220" w:after="200"/>
        <w:rPr>
          <w:rFonts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lang w:val="en-US"/>
        </w:rPr>
        <w:t>8.</w:t>
      </w:r>
      <w:r>
        <w:rPr>
          <w:rFonts w:ascii="Times New Roman" w:hAnsi="Times New Roman" w:eastAsia="Times New Roman" w:cs="Times New Roman"/>
          <w:b/>
          <w:bCs/>
          <w:sz w:val="24"/>
          <w:szCs w:val="24"/>
          <w:rtl w:val="0"/>
        </w:rPr>
        <w:t>2 Why do we need it?</w:t>
      </w:r>
    </w:p>
    <w:p w14:paraId="371C4AF3">
      <w:pPr>
        <w:numPr>
          <w:ilvl w:val="1"/>
          <w:numId w:val="2"/>
        </w:numPr>
        <w:spacing w:before="220" w:after="200"/>
        <w:ind w:left="1440" w:leftChars="0" w:hanging="360" w:firstLineChars="0"/>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Tree chỉ mô tả mối quan hệ cha con</w:t>
      </w:r>
    </w:p>
    <w:p w14:paraId="36F913DE">
      <w:pPr>
        <w:numPr>
          <w:ilvl w:val="1"/>
          <w:numId w:val="2"/>
        </w:numPr>
        <w:spacing w:before="220" w:after="200"/>
        <w:ind w:left="1440" w:leftChars="0" w:hanging="360" w:firstLineChars="0"/>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Graph mô tả tất cả các mối quan hệ</w:t>
      </w:r>
    </w:p>
    <w:p w14:paraId="0D803277">
      <w:pPr>
        <w:numPr>
          <w:ilvl w:val="1"/>
          <w:numId w:val="2"/>
        </w:numPr>
        <w:spacing w:before="220" w:after="200"/>
        <w:ind w:left="1440" w:leftChars="0" w:hanging="360" w:firstLineChars="0"/>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Ví dụ:</w:t>
      </w:r>
    </w:p>
    <w:p w14:paraId="7086E19E">
      <w:pPr>
        <w:numPr>
          <w:ilvl w:val="2"/>
          <w:numId w:val="2"/>
        </w:numPr>
        <w:spacing w:before="220" w:after="200"/>
        <w:ind w:left="2160" w:leftChars="0" w:hanging="360" w:firstLineChars="0"/>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Facebook friend</w:t>
      </w:r>
    </w:p>
    <w:p w14:paraId="0079E0B3">
      <w:pPr>
        <w:numPr>
          <w:ilvl w:val="2"/>
          <w:numId w:val="2"/>
        </w:numPr>
        <w:spacing w:before="220" w:after="200"/>
        <w:ind w:left="2160" w:leftChars="0" w:hanging="360" w:firstLineChars="0"/>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Google map</w:t>
      </w:r>
    </w:p>
    <w:p w14:paraId="6647B3CE">
      <w:pPr>
        <w:numPr>
          <w:ilvl w:val="2"/>
          <w:numId w:val="2"/>
        </w:numPr>
        <w:spacing w:before="220" w:after="200"/>
        <w:ind w:left="2160" w:leftChars="0" w:hanging="360" w:firstLineChars="0"/>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Workflow engine</w:t>
      </w:r>
    </w:p>
    <w:p w14:paraId="78C88005">
      <w:pPr>
        <w:numPr>
          <w:ilvl w:val="2"/>
          <w:numId w:val="2"/>
        </w:numPr>
        <w:spacing w:before="220" w:after="200"/>
        <w:ind w:left="2160" w:leftChars="0" w:hanging="360" w:firstLineChars="0"/>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Dependency giữa các service</w:t>
      </w:r>
    </w:p>
    <w:p w14:paraId="56DA2629">
      <w:pPr>
        <w:spacing w:before="220" w:after="200"/>
        <w:rPr>
          <w:rFonts w:ascii="Times New Roman" w:hAnsi="Times New Roman" w:eastAsia="Times New Roman" w:cs="Times New Roman"/>
          <w:b/>
          <w:bCs/>
          <w:sz w:val="24"/>
          <w:szCs w:val="24"/>
          <w:rtl w:val="0"/>
        </w:rPr>
      </w:pPr>
      <w:r>
        <w:rPr>
          <w:rFonts w:hint="default" w:ascii="Times New Roman" w:hAnsi="Times New Roman" w:eastAsia="Times New Roman" w:cs="Times New Roman"/>
          <w:b/>
          <w:bCs/>
          <w:sz w:val="24"/>
          <w:szCs w:val="24"/>
          <w:rtl w:val="0"/>
          <w:lang w:val="en-US"/>
        </w:rPr>
        <w:t>8</w:t>
      </w:r>
      <w:r>
        <w:rPr>
          <w:rFonts w:ascii="Times New Roman" w:hAnsi="Times New Roman" w:eastAsia="Times New Roman" w:cs="Times New Roman"/>
          <w:b/>
          <w:bCs/>
          <w:sz w:val="24"/>
          <w:szCs w:val="24"/>
          <w:rtl w:val="0"/>
        </w:rPr>
        <w:t xml:space="preserve">.3 Internal Structure: </w:t>
      </w:r>
    </w:p>
    <w:p w14:paraId="1945C622">
      <w:pPr>
        <w:numPr>
          <w:ilvl w:val="0"/>
          <w:numId w:val="2"/>
        </w:numPr>
        <w:spacing w:before="220" w:after="200"/>
        <w:ind w:left="720" w:leftChars="0" w:hanging="360" w:firstLineChars="0"/>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Có  hai cách lưu phổ biến</w:t>
      </w:r>
    </w:p>
    <w:p w14:paraId="4B4415CA">
      <w:pPr>
        <w:numPr>
          <w:ilvl w:val="1"/>
          <w:numId w:val="2"/>
        </w:numPr>
        <w:spacing w:before="220" w:after="200"/>
        <w:ind w:left="1440" w:leftChars="0" w:hanging="360" w:firstLineChars="0"/>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Adjacency List( Phổ biến nhất)</w:t>
      </w:r>
    </w:p>
    <w:p w14:paraId="4FEF6322">
      <w:pPr>
        <w:numPr>
          <w:ilvl w:val="2"/>
          <w:numId w:val="2"/>
        </w:numPr>
        <w:spacing w:before="220" w:after="200"/>
        <w:ind w:left="2160" w:leftChars="0" w:hanging="360"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Map&lt;String, List&lt;String&gt;&gt; graph = new HashMap&lt;&gt;();</w:t>
      </w:r>
    </w:p>
    <w:p w14:paraId="7A829B7D">
      <w:pPr>
        <w:numPr>
          <w:ilvl w:val="2"/>
          <w:numId w:val="2"/>
        </w:numPr>
        <w:spacing w:before="220" w:after="200"/>
        <w:ind w:left="2160" w:leftChars="0" w:hanging="360"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graph.put("A", List.of("B","C"));</w:t>
      </w:r>
    </w:p>
    <w:p w14:paraId="2A961264">
      <w:pPr>
        <w:numPr>
          <w:ilvl w:val="2"/>
          <w:numId w:val="2"/>
        </w:numPr>
        <w:spacing w:before="220" w:after="200"/>
        <w:ind w:left="2160" w:leftChars="0" w:hanging="360"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graph.put("B", List.of("A","C","D"));</w:t>
      </w:r>
    </w:p>
    <w:p w14:paraId="56865B1C">
      <w:pPr>
        <w:numPr>
          <w:ilvl w:val="2"/>
          <w:numId w:val="2"/>
        </w:numPr>
        <w:spacing w:before="220" w:after="200"/>
        <w:ind w:left="2160" w:leftChars="0" w:hanging="360"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graph.put("C", List.of("A","B"));</w:t>
      </w:r>
    </w:p>
    <w:p w14:paraId="7688A619">
      <w:pPr>
        <w:numPr>
          <w:ilvl w:val="2"/>
          <w:numId w:val="2"/>
        </w:numPr>
        <w:spacing w:before="220" w:after="200"/>
        <w:ind w:left="2160" w:leftChars="0" w:hanging="360" w:firstLineChars="0"/>
        <w:rPr>
          <w:rFonts w:ascii="Times New Roman" w:hAnsi="Times New Roman" w:eastAsia="Times New Roman" w:cs="Times New Roman"/>
          <w:sz w:val="24"/>
          <w:szCs w:val="24"/>
        </w:rPr>
      </w:pPr>
      <w:r>
        <w:rPr>
          <w:rFonts w:hint="default" w:ascii="Times New Roman" w:hAnsi="Times New Roman" w:eastAsia="Times New Roman" w:cs="Times New Roman"/>
          <w:sz w:val="24"/>
          <w:szCs w:val="24"/>
        </w:rPr>
        <w:t>graph.put("D", List.of("B"));</w:t>
      </w:r>
    </w:p>
    <w:p w14:paraId="0952EEA5">
      <w:pPr>
        <w:numPr>
          <w:ilvl w:val="1"/>
          <w:numId w:val="2"/>
        </w:numPr>
        <w:spacing w:before="220" w:after="200"/>
        <w:ind w:left="1440" w:leftChars="0" w:hanging="360" w:firstLineChars="0"/>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Adjacency Matrix</w:t>
      </w:r>
    </w:p>
    <w:p w14:paraId="7E44E841">
      <w:pPr>
        <w:numPr>
          <w:ilvl w:val="2"/>
          <w:numId w:val="2"/>
        </w:numPr>
        <w:spacing w:before="220" w:after="200"/>
        <w:ind w:left="2160" w:leftChars="0" w:hanging="360"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int[][] graph = {</w:t>
      </w:r>
    </w:p>
    <w:p w14:paraId="505A79C3">
      <w:pPr>
        <w:numPr>
          <w:numId w:val="0"/>
        </w:numPr>
        <w:spacing w:before="220" w:after="200"/>
        <w:ind w:left="1800" w:leftChars="0" w:firstLine="716"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{0,1,1,0},</w:t>
      </w:r>
    </w:p>
    <w:p w14:paraId="3B7EE24E">
      <w:pPr>
        <w:numPr>
          <w:numId w:val="0"/>
        </w:numPr>
        <w:spacing w:before="220" w:after="200"/>
        <w:ind w:left="1800" w:leftChars="0" w:firstLine="716"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{1,0,1,1},</w:t>
      </w:r>
    </w:p>
    <w:p w14:paraId="510B6D9D">
      <w:pPr>
        <w:numPr>
          <w:numId w:val="0"/>
        </w:numPr>
        <w:spacing w:before="220" w:after="200"/>
        <w:ind w:left="1440" w:leftChars="0" w:firstLine="1144" w:firstLineChars="477"/>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{1,1,0,0},</w:t>
      </w:r>
    </w:p>
    <w:p w14:paraId="47A015BA">
      <w:pPr>
        <w:numPr>
          <w:numId w:val="0"/>
        </w:numPr>
        <w:spacing w:before="220" w:after="200"/>
        <w:ind w:left="1800" w:leftChars="0" w:firstLine="716"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{0,1,0,0}</w:t>
      </w:r>
    </w:p>
    <w:p w14:paraId="6FD0A14A">
      <w:pPr>
        <w:numPr>
          <w:numId w:val="0"/>
        </w:numPr>
        <w:spacing w:before="220" w:after="200"/>
        <w:ind w:left="1800" w:leftChars="0"/>
        <w:rPr>
          <w:rFonts w:ascii="Times New Roman" w:hAnsi="Times New Roman" w:eastAsia="Times New Roman" w:cs="Times New Roman"/>
          <w:sz w:val="24"/>
          <w:szCs w:val="24"/>
        </w:rPr>
      </w:pPr>
      <w:r>
        <w:rPr>
          <w:rFonts w:hint="default" w:ascii="Times New Roman" w:hAnsi="Times New Roman" w:eastAsia="Times New Roman" w:cs="Times New Roman"/>
          <w:sz w:val="24"/>
          <w:szCs w:val="24"/>
        </w:rPr>
        <w:t>};</w:t>
      </w:r>
    </w:p>
    <w:p w14:paraId="39357166">
      <w:pPr>
        <w:spacing w:before="220" w:after="200"/>
        <w:rPr>
          <w:rFonts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lang w:val="en-US"/>
        </w:rPr>
        <w:t>8</w:t>
      </w:r>
      <w:r>
        <w:rPr>
          <w:rFonts w:ascii="Times New Roman" w:hAnsi="Times New Roman" w:eastAsia="Times New Roman" w:cs="Times New Roman"/>
          <w:b/>
          <w:bCs/>
          <w:sz w:val="24"/>
          <w:szCs w:val="24"/>
          <w:rtl w:val="0"/>
        </w:rPr>
        <w:t>.4 How does it work?</w:t>
      </w:r>
    </w:p>
    <w:p w14:paraId="5B04BBAC">
      <w:pPr>
        <w:numPr>
          <w:ilvl w:val="0"/>
          <w:numId w:val="2"/>
        </w:numPr>
        <w:spacing w:before="220" w:after="200"/>
        <w:ind w:left="720" w:leftChars="0" w:hanging="360" w:firstLineChars="0"/>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Graph thường được duyệt bằng :</w:t>
      </w:r>
    </w:p>
    <w:p w14:paraId="4197DB45">
      <w:pPr>
        <w:numPr>
          <w:ilvl w:val="1"/>
          <w:numId w:val="2"/>
        </w:numPr>
        <w:spacing w:before="220" w:after="200"/>
        <w:ind w:left="1440" w:leftChars="0" w:hanging="360" w:firstLineChars="0"/>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 xml:space="preserve"> DFS: Dùng Stack, Recursion</w:t>
      </w:r>
    </w:p>
    <w:p w14:paraId="09EE3BC4">
      <w:pPr>
        <w:numPr>
          <w:ilvl w:val="1"/>
          <w:numId w:val="2"/>
        </w:numPr>
        <w:spacing w:before="220" w:after="200"/>
        <w:ind w:left="1440" w:leftChars="0" w:hanging="360" w:firstLineChars="0"/>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 xml:space="preserve"> BFS: dùng queue</w:t>
      </w:r>
    </w:p>
    <w:p w14:paraId="371D6E6E">
      <w:pPr>
        <w:spacing w:before="220" w:after="200"/>
        <w:rPr>
          <w:rFonts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lang w:val="en-US"/>
        </w:rPr>
        <w:t>8</w:t>
      </w:r>
      <w:r>
        <w:rPr>
          <w:rFonts w:ascii="Times New Roman" w:hAnsi="Times New Roman" w:eastAsia="Times New Roman" w:cs="Times New Roman"/>
          <w:b/>
          <w:bCs/>
          <w:sz w:val="24"/>
          <w:szCs w:val="24"/>
          <w:rtl w:val="0"/>
        </w:rPr>
        <w:t>.5 Time Complexity</w:t>
      </w:r>
    </w:p>
    <w:p w14:paraId="0EC7DE47">
      <w:pPr>
        <w:numPr>
          <w:ilvl w:val="0"/>
          <w:numId w:val="5"/>
        </w:numPr>
        <w:spacing w:before="0" w:beforeAutospacing="0" w:after="200"/>
        <w:ind w:left="720" w:hanging="360"/>
        <w:rPr>
          <w:rFonts w:ascii="Times New Roman" w:hAnsi="Times New Roman" w:eastAsia="Times New Roman" w:cs="Times New Roman"/>
          <w:sz w:val="24"/>
          <w:szCs w:val="24"/>
        </w:rPr>
      </w:pPr>
      <w:r>
        <w:rPr>
          <w:rFonts w:hint="default" w:ascii="Times New Roman" w:hAnsi="Times New Roman" w:eastAsia="Times New Roman" w:cs="Times New Roman"/>
          <w:sz w:val="24"/>
          <w:szCs w:val="24"/>
          <w:rtl w:val="0"/>
          <w:lang w:val="en-US"/>
        </w:rPr>
        <w:t>Add vertex, Add Edge, Remove Edge: O(1)</w:t>
      </w:r>
    </w:p>
    <w:p w14:paraId="1AC547D5">
      <w:pPr>
        <w:numPr>
          <w:ilvl w:val="0"/>
          <w:numId w:val="5"/>
        </w:numPr>
        <w:spacing w:before="0" w:beforeAutospacing="0" w:after="200"/>
        <w:ind w:left="720" w:hanging="360"/>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DFS, BFS: O(V+E)</w:t>
      </w:r>
    </w:p>
    <w:p w14:paraId="68606B55">
      <w:pPr>
        <w:numPr>
          <w:ilvl w:val="0"/>
          <w:numId w:val="5"/>
        </w:numPr>
        <w:spacing w:before="0" w:beforeAutospacing="0" w:after="200"/>
        <w:ind w:left="720" w:hanging="360"/>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Adjacency Matrix:</w:t>
      </w:r>
    </w:p>
    <w:p w14:paraId="21AA5EE9">
      <w:pPr>
        <w:numPr>
          <w:ilvl w:val="1"/>
          <w:numId w:val="5"/>
        </w:numPr>
        <w:spacing w:before="0" w:beforeAutospacing="0" w:after="200"/>
        <w:ind w:left="1440" w:leftChars="0" w:hanging="360" w:firstLineChars="0"/>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Check Edge: O(1)</w:t>
      </w:r>
    </w:p>
    <w:p w14:paraId="633BFBD6">
      <w:pPr>
        <w:numPr>
          <w:ilvl w:val="1"/>
          <w:numId w:val="5"/>
        </w:numPr>
        <w:spacing w:before="0" w:beforeAutospacing="0" w:after="200"/>
        <w:ind w:left="1440" w:leftChars="0" w:hanging="360" w:firstLineChars="0"/>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 xml:space="preserve">DFS : </w:t>
      </w:r>
      <w:r>
        <w:rPr>
          <w:rFonts w:ascii="SimSun" w:hAnsi="SimSun" w:eastAsia="SimSun" w:cs="SimSun"/>
          <w:sz w:val="24"/>
          <w:szCs w:val="24"/>
        </w:rPr>
        <w:t>O(V²)</w:t>
      </w:r>
    </w:p>
    <w:p w14:paraId="7D86844B">
      <w:pPr>
        <w:spacing w:before="220" w:after="200"/>
        <w:rPr>
          <w:rFonts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lang w:val="en-US"/>
        </w:rPr>
        <w:t>8</w:t>
      </w:r>
      <w:r>
        <w:rPr>
          <w:rFonts w:ascii="Times New Roman" w:hAnsi="Times New Roman" w:eastAsia="Times New Roman" w:cs="Times New Roman"/>
          <w:b/>
          <w:bCs/>
          <w:sz w:val="24"/>
          <w:szCs w:val="24"/>
          <w:rtl w:val="0"/>
        </w:rPr>
        <w:t>.6 Memory</w:t>
      </w:r>
    </w:p>
    <w:p w14:paraId="584311B5">
      <w:pPr>
        <w:numPr>
          <w:ilvl w:val="0"/>
          <w:numId w:val="6"/>
        </w:numPr>
        <w:spacing w:before="220" w:after="200"/>
        <w:ind w:left="720" w:hanging="360"/>
        <w:rPr>
          <w:sz w:val="24"/>
          <w:szCs w:val="24"/>
        </w:rPr>
      </w:pPr>
      <w:r>
        <w:rPr>
          <w:rFonts w:ascii="Times New Roman" w:hAnsi="Times New Roman" w:eastAsia="Times New Roman" w:cs="Times New Roman"/>
          <w:b/>
          <w:bCs/>
          <w:sz w:val="24"/>
          <w:szCs w:val="24"/>
          <w:rtl w:val="0"/>
        </w:rPr>
        <w:t xml:space="preserve"> </w:t>
      </w:r>
    </w:p>
    <w:p w14:paraId="050BBCA7">
      <w:pPr>
        <w:spacing w:before="220" w:after="200"/>
        <w:rPr>
          <w:rFonts w:ascii="Times New Roman" w:hAnsi="Times New Roman" w:eastAsia="Times New Roman" w:cs="Times New Roman"/>
          <w:b/>
          <w:bCs/>
          <w:sz w:val="24"/>
          <w:szCs w:val="24"/>
          <w:rtl w:val="0"/>
        </w:rPr>
      </w:pPr>
      <w:r>
        <w:rPr>
          <w:rFonts w:hint="default" w:ascii="Times New Roman" w:hAnsi="Times New Roman" w:eastAsia="Times New Roman" w:cs="Times New Roman"/>
          <w:b/>
          <w:bCs/>
          <w:sz w:val="24"/>
          <w:szCs w:val="24"/>
          <w:rtl w:val="0"/>
          <w:lang w:val="en-US"/>
        </w:rPr>
        <w:t>8</w:t>
      </w:r>
      <w:r>
        <w:rPr>
          <w:rFonts w:ascii="Times New Roman" w:hAnsi="Times New Roman" w:eastAsia="Times New Roman" w:cs="Times New Roman"/>
          <w:b/>
          <w:bCs/>
          <w:sz w:val="24"/>
          <w:szCs w:val="24"/>
          <w:rtl w:val="0"/>
        </w:rPr>
        <w:t>.7 When do we use it?</w:t>
      </w:r>
    </w:p>
    <w:p w14:paraId="22DBFF5F">
      <w:pPr>
        <w:numPr>
          <w:ilvl w:val="0"/>
          <w:numId w:val="8"/>
        </w:numPr>
        <w:spacing w:before="220" w:after="200"/>
        <w:ind w:left="720" w:hanging="360"/>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Dùng khi bài toán cần biểu diễn nhiều mối quan hệ hoặc kết nối giữa nhiều đối tượng.</w:t>
      </w:r>
    </w:p>
    <w:p w14:paraId="799B1FDB">
      <w:pPr>
        <w:numPr>
          <w:ilvl w:val="0"/>
          <w:numId w:val="8"/>
        </w:numPr>
        <w:spacing w:before="220" w:after="200"/>
        <w:ind w:left="720" w:hanging="360"/>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 xml:space="preserve">VD: </w:t>
      </w:r>
    </w:p>
    <w:p w14:paraId="34D58F30">
      <w:pPr>
        <w:numPr>
          <w:ilvl w:val="1"/>
          <w:numId w:val="8"/>
        </w:numPr>
        <w:spacing w:before="220" w:after="200"/>
        <w:ind w:left="1440" w:leftChars="0" w:hanging="360" w:firstLineChars="0"/>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Social: Gợi ý kết bạn, Tìm bạn chung, Tìm khoảng cách giữa 2 người</w:t>
      </w:r>
    </w:p>
    <w:p w14:paraId="22C12093">
      <w:pPr>
        <w:numPr>
          <w:ilvl w:val="1"/>
          <w:numId w:val="8"/>
        </w:numPr>
        <w:spacing w:before="220" w:after="200"/>
        <w:ind w:left="1440" w:leftChars="0" w:hanging="360" w:firstLineChars="0"/>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Google map/ GPS: Tìm đường đi ngắn nhất, tìm tuyến đường tối ưu.</w:t>
      </w:r>
    </w:p>
    <w:p w14:paraId="7A1F3062">
      <w:pPr>
        <w:numPr>
          <w:ilvl w:val="1"/>
          <w:numId w:val="8"/>
        </w:numPr>
        <w:spacing w:before="220" w:after="200"/>
        <w:ind w:left="1440" w:leftChars="0" w:hanging="360" w:firstLineChars="0"/>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Microservice Dependence: Kiểm tra ảnh hưởng khi 1 service bị lỗi</w:t>
      </w:r>
    </w:p>
    <w:p w14:paraId="37206D20">
      <w:pPr>
        <w:spacing w:before="220" w:after="200"/>
        <w:rPr>
          <w:rFonts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tl w:val="0"/>
          <w:lang w:val="en-US"/>
        </w:rPr>
        <w:t>8</w:t>
      </w:r>
      <w:r>
        <w:rPr>
          <w:rFonts w:ascii="Times New Roman" w:hAnsi="Times New Roman" w:eastAsia="Times New Roman" w:cs="Times New Roman"/>
          <w:b/>
          <w:bCs/>
          <w:sz w:val="24"/>
          <w:szCs w:val="24"/>
          <w:rtl w:val="0"/>
        </w:rPr>
        <w:t>.8</w:t>
      </w:r>
    </w:p>
    <w:p w14:paraId="23A226A0">
      <w:pPr>
        <w:spacing w:before="220" w:after="20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 Advantages: </w:t>
      </w:r>
    </w:p>
    <w:p w14:paraId="61AF782A">
      <w:pPr>
        <w:numPr>
          <w:ilvl w:val="0"/>
          <w:numId w:val="8"/>
        </w:numPr>
        <w:spacing w:before="220" w:after="200"/>
        <w:ind w:left="720" w:hanging="360"/>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Biểu diễn quan hệ tốt</w:t>
      </w:r>
    </w:p>
    <w:p w14:paraId="6302ADB9">
      <w:pPr>
        <w:numPr>
          <w:ilvl w:val="0"/>
          <w:numId w:val="8"/>
        </w:numPr>
        <w:spacing w:before="220" w:after="200"/>
        <w:ind w:left="720" w:hanging="360"/>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Hỗ trợ nhiều thuật toán</w:t>
      </w:r>
    </w:p>
    <w:p w14:paraId="12CA833A">
      <w:pPr>
        <w:numPr>
          <w:ilvl w:val="0"/>
          <w:numId w:val="8"/>
        </w:numPr>
        <w:spacing w:before="220" w:after="200"/>
        <w:ind w:left="720" w:hanging="360"/>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Linh hoạt</w:t>
      </w:r>
    </w:p>
    <w:p w14:paraId="02DFF981">
      <w:pPr>
        <w:spacing w:before="220" w:after="200"/>
        <w:ind w:left="0" w:firstLine="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Disadvantages: </w:t>
      </w:r>
    </w:p>
    <w:p w14:paraId="7EABAA36">
      <w:pPr>
        <w:numPr>
          <w:ilvl w:val="0"/>
          <w:numId w:val="9"/>
        </w:numPr>
        <w:spacing w:before="220" w:after="200"/>
        <w:ind w:left="720" w:hanging="36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rtl w:val="0"/>
          <w:lang w:val="en-US"/>
        </w:rPr>
        <w:t xml:space="preserve"> Cài đặt phức tạp hơn tree</w:t>
      </w:r>
    </w:p>
    <w:p w14:paraId="1A48374B">
      <w:pPr>
        <w:numPr>
          <w:ilvl w:val="0"/>
          <w:numId w:val="9"/>
        </w:numPr>
        <w:spacing w:before="220" w:after="200"/>
        <w:ind w:left="720" w:hanging="36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rtl w:val="0"/>
          <w:lang w:val="en-US"/>
        </w:rPr>
        <w:t>Debug khó</w:t>
      </w:r>
    </w:p>
    <w:p w14:paraId="4A323B3F">
      <w:pPr>
        <w:numPr>
          <w:ilvl w:val="0"/>
          <w:numId w:val="9"/>
        </w:numPr>
        <w:spacing w:before="220" w:after="200"/>
        <w:ind w:left="720" w:hanging="36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rtl w:val="0"/>
          <w:lang w:val="en-US"/>
        </w:rPr>
        <w:t>Có thể có cycle</w:t>
      </w:r>
    </w:p>
    <w:p w14:paraId="35608BF1">
      <w:pPr>
        <w:spacing w:before="220" w:after="200"/>
        <w:rPr>
          <w:rFonts w:hint="default" w:ascii="Times New Roman" w:hAnsi="Times New Roman" w:eastAsia="Times New Roman" w:cs="Times New Roman"/>
          <w:sz w:val="24"/>
          <w:szCs w:val="24"/>
          <w:lang w:val="en-US"/>
        </w:rPr>
      </w:pPr>
    </w:p>
    <w:p w14:paraId="47AAD948">
      <w:pPr>
        <w:spacing w:before="220" w:after="200"/>
        <w:rPr>
          <w:rFonts w:ascii="Times New Roman" w:hAnsi="Times New Roman" w:eastAsia="Times New Roman" w:cs="Times New Roman"/>
          <w:sz w:val="24"/>
          <w:szCs w:val="24"/>
        </w:rPr>
      </w:pPr>
    </w:p>
    <w:p w14:paraId="2F9621A3">
      <w:pPr>
        <w:spacing w:before="220" w:after="200"/>
        <w:ind w:left="0" w:firstLine="0"/>
        <w:rPr>
          <w:rFonts w:ascii="Times New Roman" w:hAnsi="Times New Roman" w:eastAsia="Times New Roman" w:cs="Times New Roman"/>
          <w:b/>
          <w:bCs/>
          <w:sz w:val="24"/>
          <w:szCs w:val="24"/>
          <w:rtl w:val="0"/>
        </w:rPr>
      </w:pPr>
      <w:r>
        <w:rPr>
          <w:rFonts w:hint="default" w:ascii="Times New Roman" w:hAnsi="Times New Roman" w:eastAsia="Times New Roman" w:cs="Times New Roman"/>
          <w:b/>
          <w:bCs/>
          <w:sz w:val="24"/>
          <w:szCs w:val="24"/>
          <w:rtl w:val="0"/>
          <w:lang w:val="en-US"/>
        </w:rPr>
        <w:t>8</w:t>
      </w:r>
      <w:r>
        <w:rPr>
          <w:rFonts w:ascii="Times New Roman" w:hAnsi="Times New Roman" w:eastAsia="Times New Roman" w:cs="Times New Roman"/>
          <w:b/>
          <w:bCs/>
          <w:sz w:val="24"/>
          <w:szCs w:val="24"/>
          <w:rtl w:val="0"/>
        </w:rPr>
        <w:t>.9 Các câu hỏi phỏng vấn phần</w:t>
      </w:r>
      <w:r>
        <w:rPr>
          <w:rFonts w:hint="default" w:ascii="Times New Roman" w:hAnsi="Times New Roman" w:eastAsia="Times New Roman" w:cs="Times New Roman"/>
          <w:b/>
          <w:bCs/>
          <w:sz w:val="24"/>
          <w:szCs w:val="24"/>
          <w:rtl w:val="0"/>
          <w:lang w:val="en-US"/>
        </w:rPr>
        <w:t xml:space="preserve"> Graph</w:t>
      </w:r>
      <w:r>
        <w:rPr>
          <w:rFonts w:ascii="Times New Roman" w:hAnsi="Times New Roman" w:eastAsia="Times New Roman" w:cs="Times New Roman"/>
          <w:b/>
          <w:bCs/>
          <w:sz w:val="24"/>
          <w:szCs w:val="24"/>
          <w:rtl w:val="0"/>
        </w:rPr>
        <w:t xml:space="preserve">? </w:t>
      </w:r>
    </w:p>
    <w:p w14:paraId="0C2ABEDB">
      <w:pPr>
        <w:spacing w:before="220" w:after="200"/>
        <w:ind w:left="0" w:firstLine="720" w:firstLineChars="0"/>
        <w:rPr>
          <w:rFonts w:hint="default" w:ascii="Times New Roman" w:hAnsi="Times New Roman" w:eastAsia="Times New Roman" w:cs="Times New Roman"/>
          <w:b/>
          <w:bCs/>
          <w:sz w:val="24"/>
          <w:szCs w:val="24"/>
          <w:rtl w:val="0"/>
          <w:lang w:val="en-US"/>
        </w:rPr>
      </w:pPr>
      <w:r>
        <w:rPr>
          <w:rFonts w:hint="default" w:ascii="Times New Roman" w:hAnsi="Times New Roman" w:eastAsia="Times New Roman" w:cs="Times New Roman"/>
          <w:b/>
          <w:bCs/>
          <w:sz w:val="24"/>
          <w:szCs w:val="24"/>
          <w:rtl w:val="0"/>
          <w:lang w:val="en-US"/>
        </w:rPr>
        <w:t>8</w:t>
      </w:r>
      <w:r>
        <w:rPr>
          <w:rFonts w:ascii="Times New Roman" w:hAnsi="Times New Roman" w:eastAsia="Times New Roman" w:cs="Times New Roman"/>
          <w:b/>
          <w:bCs/>
          <w:sz w:val="24"/>
          <w:szCs w:val="24"/>
          <w:rtl w:val="0"/>
        </w:rPr>
        <w:t>.9</w:t>
      </w:r>
      <w:r>
        <w:rPr>
          <w:rFonts w:hint="default" w:ascii="Times New Roman" w:hAnsi="Times New Roman" w:eastAsia="Times New Roman" w:cs="Times New Roman"/>
          <w:b/>
          <w:bCs/>
          <w:sz w:val="24"/>
          <w:szCs w:val="24"/>
          <w:rtl w:val="0"/>
          <w:lang w:val="en-US"/>
        </w:rPr>
        <w:t>.1 Graph khác tree thế nào?</w:t>
      </w:r>
    </w:p>
    <w:p w14:paraId="27FACAF1">
      <w:pPr>
        <w:numPr>
          <w:ilvl w:val="2"/>
          <w:numId w:val="9"/>
        </w:numPr>
        <w:spacing w:before="220" w:after="200"/>
        <w:ind w:left="2160" w:leftChars="0" w:hanging="36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Tree:</w:t>
      </w:r>
    </w:p>
    <w:p w14:paraId="4427E197">
      <w:pPr>
        <w:numPr>
          <w:ilvl w:val="3"/>
          <w:numId w:val="9"/>
        </w:numPr>
        <w:spacing w:before="220" w:after="200"/>
        <w:ind w:left="2880" w:leftChars="0" w:hanging="36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Có root</w:t>
      </w:r>
    </w:p>
    <w:p w14:paraId="7997BCD5">
      <w:pPr>
        <w:numPr>
          <w:ilvl w:val="3"/>
          <w:numId w:val="9"/>
        </w:numPr>
        <w:spacing w:before="220" w:after="200"/>
        <w:ind w:left="2880" w:leftChars="0" w:hanging="36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Không có cycle </w:t>
      </w:r>
    </w:p>
    <w:p w14:paraId="34296C83">
      <w:pPr>
        <w:numPr>
          <w:ilvl w:val="3"/>
          <w:numId w:val="9"/>
        </w:numPr>
        <w:spacing w:before="220" w:after="200"/>
        <w:ind w:left="2880" w:leftChars="0" w:hanging="36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Một node chỉ có 1 parent ( Trừ root)</w:t>
      </w:r>
    </w:p>
    <w:p w14:paraId="03A57232">
      <w:pPr>
        <w:numPr>
          <w:ilvl w:val="3"/>
          <w:numId w:val="9"/>
        </w:numPr>
        <w:spacing w:before="220" w:after="200"/>
        <w:ind w:left="2880" w:leftChars="0" w:hanging="36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Có đúng n-1 cạnh</w:t>
      </w:r>
    </w:p>
    <w:p w14:paraId="36512DAE">
      <w:pPr>
        <w:numPr>
          <w:ilvl w:val="2"/>
          <w:numId w:val="9"/>
        </w:numPr>
        <w:spacing w:before="220" w:after="200"/>
        <w:ind w:left="2160" w:leftChars="0" w:hanging="36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Graph:</w:t>
      </w:r>
    </w:p>
    <w:p w14:paraId="17455F85">
      <w:pPr>
        <w:numPr>
          <w:ilvl w:val="3"/>
          <w:numId w:val="9"/>
        </w:numPr>
        <w:spacing w:before="220" w:after="200"/>
        <w:ind w:left="2880" w:leftChars="0" w:hanging="36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Không bắt buộc có root</w:t>
      </w:r>
    </w:p>
    <w:p w14:paraId="35E4B4B9">
      <w:pPr>
        <w:numPr>
          <w:ilvl w:val="3"/>
          <w:numId w:val="9"/>
        </w:numPr>
        <w:spacing w:before="220" w:after="200"/>
        <w:ind w:left="2880" w:leftChars="0" w:hanging="36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Có thể có cycle</w:t>
      </w:r>
    </w:p>
    <w:p w14:paraId="4C573D5F">
      <w:pPr>
        <w:numPr>
          <w:ilvl w:val="3"/>
          <w:numId w:val="9"/>
        </w:numPr>
        <w:spacing w:before="220" w:after="200"/>
        <w:ind w:left="2880" w:leftChars="0" w:hanging="36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Một node có thể có nhiều parent</w:t>
      </w:r>
    </w:p>
    <w:p w14:paraId="33C48538">
      <w:pPr>
        <w:numPr>
          <w:ilvl w:val="3"/>
          <w:numId w:val="9"/>
        </w:numPr>
        <w:spacing w:before="220" w:after="200"/>
        <w:ind w:left="2880" w:leftChars="0" w:hanging="36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Không giới hạn số cạnh</w:t>
      </w:r>
    </w:p>
    <w:p w14:paraId="7A43DD14">
      <w:pPr>
        <w:numPr>
          <w:ilvl w:val="2"/>
          <w:numId w:val="9"/>
        </w:numPr>
        <w:spacing w:before="220" w:after="200"/>
        <w:ind w:left="2160" w:leftChars="0" w:hanging="36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Tree là một trường hợp đặc biệt của graph ( connected và không cycle)</w:t>
      </w:r>
    </w:p>
    <w:p w14:paraId="52FA5855">
      <w:pPr>
        <w:spacing w:before="220" w:after="200"/>
        <w:ind w:left="0" w:firstLine="720" w:firstLineChars="0"/>
        <w:rPr>
          <w:rFonts w:hint="default" w:ascii="Times New Roman" w:hAnsi="Times New Roman" w:eastAsia="Times New Roman" w:cs="Times New Roman"/>
          <w:b/>
          <w:bCs/>
          <w:sz w:val="24"/>
          <w:szCs w:val="24"/>
          <w:rtl w:val="0"/>
          <w:lang w:val="en-US"/>
        </w:rPr>
      </w:pPr>
      <w:r>
        <w:rPr>
          <w:rFonts w:hint="default" w:ascii="Times New Roman" w:hAnsi="Times New Roman" w:eastAsia="Times New Roman" w:cs="Times New Roman"/>
          <w:b/>
          <w:bCs/>
          <w:sz w:val="24"/>
          <w:szCs w:val="24"/>
          <w:rtl w:val="0"/>
          <w:lang w:val="en-US"/>
        </w:rPr>
        <w:t>8</w:t>
      </w:r>
      <w:r>
        <w:rPr>
          <w:rFonts w:ascii="Times New Roman" w:hAnsi="Times New Roman" w:eastAsia="Times New Roman" w:cs="Times New Roman"/>
          <w:b/>
          <w:bCs/>
          <w:sz w:val="24"/>
          <w:szCs w:val="24"/>
          <w:rtl w:val="0"/>
        </w:rPr>
        <w:t>.9</w:t>
      </w:r>
      <w:r>
        <w:rPr>
          <w:rFonts w:hint="default" w:ascii="Times New Roman" w:hAnsi="Times New Roman" w:eastAsia="Times New Roman" w:cs="Times New Roman"/>
          <w:b/>
          <w:bCs/>
          <w:sz w:val="24"/>
          <w:szCs w:val="24"/>
          <w:rtl w:val="0"/>
          <w:lang w:val="en-US"/>
        </w:rPr>
        <w:t>.2</w:t>
      </w:r>
      <w:r>
        <w:rPr>
          <w:rFonts w:ascii="Times New Roman" w:hAnsi="Times New Roman" w:eastAsia="Times New Roman" w:cs="Times New Roman"/>
          <w:b/>
          <w:bCs/>
          <w:sz w:val="24"/>
          <w:szCs w:val="24"/>
          <w:rtl w:val="0"/>
        </w:rPr>
        <w:t xml:space="preserve"> </w:t>
      </w:r>
      <w:r>
        <w:rPr>
          <w:rFonts w:hint="default" w:ascii="Times New Roman" w:hAnsi="Times New Roman" w:eastAsia="Times New Roman" w:cs="Times New Roman"/>
          <w:b/>
          <w:bCs/>
          <w:sz w:val="24"/>
          <w:szCs w:val="24"/>
          <w:rtl w:val="0"/>
          <w:lang w:val="en-US"/>
        </w:rPr>
        <w:t>Graph được lưu thế nào?</w:t>
      </w:r>
    </w:p>
    <w:p w14:paraId="5908E057">
      <w:pPr>
        <w:numPr>
          <w:ilvl w:val="1"/>
          <w:numId w:val="9"/>
        </w:numPr>
        <w:spacing w:before="220" w:after="200"/>
        <w:ind w:left="1440" w:leftChars="0" w:hanging="36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rtl w:val="0"/>
          <w:lang w:val="en-US"/>
        </w:rPr>
        <w:t>Adjacency List</w:t>
      </w:r>
    </w:p>
    <w:p w14:paraId="7AE31648">
      <w:pPr>
        <w:numPr>
          <w:ilvl w:val="2"/>
          <w:numId w:val="9"/>
        </w:numPr>
        <w:spacing w:before="220" w:after="200"/>
        <w:ind w:left="2160" w:leftChars="0" w:hanging="360" w:firstLineChars="0"/>
        <w:rPr>
          <w:rFonts w:hint="default" w:ascii="Times New Roman" w:hAnsi="Times New Roman" w:eastAsia="Times New Roman" w:cs="Times New Roman"/>
          <w:sz w:val="24"/>
          <w:szCs w:val="24"/>
          <w:lang w:val="en-US"/>
        </w:rPr>
      </w:pPr>
      <w:r>
        <w:rPr>
          <w:rFonts w:ascii="SimSun" w:hAnsi="SimSun" w:eastAsia="SimSun" w:cs="SimSun"/>
          <w:sz w:val="24"/>
          <w:szCs w:val="24"/>
        </w:rPr>
        <w:t>Map&lt;Integer, List&lt;Integer&gt;&gt; graph = new HashMap&lt;&gt;();</w:t>
      </w:r>
    </w:p>
    <w:p w14:paraId="30DFC50C">
      <w:pPr>
        <w:numPr>
          <w:ilvl w:val="2"/>
          <w:numId w:val="9"/>
        </w:numPr>
        <w:spacing w:before="220" w:after="200"/>
        <w:ind w:left="2160" w:leftChars="0" w:hanging="36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Ưu điểm</w:t>
      </w:r>
    </w:p>
    <w:p w14:paraId="2242F0A4">
      <w:pPr>
        <w:numPr>
          <w:ilvl w:val="3"/>
          <w:numId w:val="9"/>
        </w:numPr>
        <w:spacing w:before="220" w:after="200"/>
        <w:ind w:left="2880" w:leftChars="0" w:hanging="36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Tiết kiệm bộ nhớ</w:t>
      </w:r>
    </w:p>
    <w:p w14:paraId="71BF5774">
      <w:pPr>
        <w:numPr>
          <w:ilvl w:val="3"/>
          <w:numId w:val="9"/>
        </w:numPr>
        <w:spacing w:before="220" w:after="200"/>
        <w:ind w:left="2880" w:leftChars="0" w:hanging="36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Dùng nhiều nhất</w:t>
      </w:r>
    </w:p>
    <w:p w14:paraId="6A6344C0">
      <w:pPr>
        <w:numPr>
          <w:ilvl w:val="1"/>
          <w:numId w:val="9"/>
        </w:numPr>
        <w:spacing w:before="220" w:after="200"/>
        <w:ind w:left="1440" w:leftChars="0" w:hanging="36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rtl w:val="0"/>
          <w:lang w:val="en-US"/>
        </w:rPr>
        <w:t>Adjacency Matrix</w:t>
      </w:r>
    </w:p>
    <w:p w14:paraId="5EF542E4">
      <w:pPr>
        <w:numPr>
          <w:ilvl w:val="2"/>
          <w:numId w:val="9"/>
        </w:numPr>
        <w:spacing w:before="220" w:after="200"/>
        <w:ind w:left="2160" w:leftChars="0" w:hanging="360" w:firstLineChars="0"/>
        <w:rPr>
          <w:rFonts w:hint="default" w:ascii="Times New Roman" w:hAnsi="Times New Roman" w:eastAsia="Times New Roman" w:cs="Times New Roman"/>
          <w:sz w:val="24"/>
          <w:szCs w:val="24"/>
          <w:lang w:val="en-US"/>
        </w:rPr>
      </w:pPr>
      <w:r>
        <w:rPr>
          <w:rFonts w:ascii="SimSun" w:hAnsi="SimSun" w:eastAsia="SimSun" w:cs="SimSun"/>
          <w:sz w:val="24"/>
          <w:szCs w:val="24"/>
        </w:rPr>
        <w:t>int[][] graph = new int[n][n];</w:t>
      </w:r>
    </w:p>
    <w:p w14:paraId="3A9CED4B">
      <w:pPr>
        <w:numPr>
          <w:ilvl w:val="2"/>
          <w:numId w:val="9"/>
        </w:numPr>
        <w:spacing w:before="220" w:after="200"/>
        <w:ind w:left="2160" w:leftChars="0" w:hanging="36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Ưu điểm</w:t>
      </w:r>
    </w:p>
    <w:p w14:paraId="1FCCBF6F">
      <w:pPr>
        <w:numPr>
          <w:ilvl w:val="3"/>
          <w:numId w:val="9"/>
        </w:numPr>
        <w:spacing w:before="220" w:after="200"/>
        <w:ind w:left="2880" w:leftChars="0" w:hanging="36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Kiểm tra 2 đỉnh có nối với nhau không chỉ mất O(n)</w:t>
      </w:r>
    </w:p>
    <w:p w14:paraId="2F92A776">
      <w:pPr>
        <w:numPr>
          <w:ilvl w:val="2"/>
          <w:numId w:val="9"/>
        </w:numPr>
        <w:spacing w:before="220" w:after="200"/>
        <w:ind w:left="2160" w:leftChars="0" w:hanging="36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Nhược điểm:</w:t>
      </w:r>
    </w:p>
    <w:p w14:paraId="03C54486">
      <w:pPr>
        <w:numPr>
          <w:ilvl w:val="3"/>
          <w:numId w:val="9"/>
        </w:numPr>
        <w:spacing w:before="220" w:after="200"/>
        <w:ind w:left="2880" w:leftChars="0" w:hanging="360" w:firstLine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Tốn bộ nhớ nếu đồ thị thưa</w:t>
      </w:r>
    </w:p>
    <w:p w14:paraId="74AEFF70">
      <w:pPr>
        <w:ind w:left="720" w:leftChars="0" w:firstLine="720" w:firstLineChars="0"/>
        <w:rPr>
          <w:rFonts w:hint="default" w:ascii="Times New Roman" w:hAnsi="Times New Roman" w:eastAsia="Times New Roman" w:cs="Times New Roman"/>
          <w:sz w:val="24"/>
          <w:szCs w:val="24"/>
          <w:lang w:val="en-US"/>
        </w:rPr>
      </w:pPr>
      <w:bookmarkStart w:id="4" w:name="_GoBack"/>
      <w:bookmarkEnd w:id="4"/>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E9FF1647-813D-491F-A012-B0BE6719B336}"/>
  </w:font>
  <w:font w:name="Arial">
    <w:panose1 w:val="020B0604020202020204"/>
    <w:charset w:val="00"/>
    <w:family w:val="swiss"/>
    <w:pitch w:val="default"/>
    <w:sig w:usb0="E0002EFF" w:usb1="C000785B" w:usb2="00000009" w:usb3="00000000" w:csb0="400001FF" w:csb1="FFFF0000"/>
    <w:embedRegular r:id="rId2" w:fontKey="{8F4848E4-26D1-4D55-974E-DE315B067459}"/>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DFA92E1F-08CF-4B91-896E-421A0D3D58C1}"/>
  </w:font>
  <w:font w:name="Wingdings">
    <w:panose1 w:val="05000000000000000000"/>
    <w:charset w:val="02"/>
    <w:family w:val="auto"/>
    <w:pitch w:val="default"/>
    <w:sig w:usb0="00000000" w:usb1="00000000" w:usb2="00000000" w:usb3="00000000" w:csb0="80000000" w:csb1="00000000"/>
    <w:embedRegular r:id="rId4" w:fontKey="{2D6BF33F-A8B7-41FC-8059-839E6CADB81A}"/>
  </w:font>
  <w:font w:name="Calibri">
    <w:panose1 w:val="020F0502020204030204"/>
    <w:charset w:val="00"/>
    <w:family w:val="swiss"/>
    <w:pitch w:val="default"/>
    <w:sig w:usb0="E4002EFF" w:usb1="C000247B" w:usb2="00000009" w:usb3="00000000" w:csb0="200001FF" w:csb1="00000000"/>
    <w:embedRegular r:id="rId5" w:fontKey="{3F8A6794-DEE1-4DE7-9996-04C058ED3632}"/>
  </w:font>
  <w:font w:name="Segoe UI">
    <w:panose1 w:val="020B0502040204020203"/>
    <w:charset w:val="00"/>
    <w:family w:val="auto"/>
    <w:pitch w:val="default"/>
    <w:sig w:usb0="E4002EFF" w:usb1="C000E47F" w:usb2="00000009" w:usb3="00000000" w:csb0="200001FF" w:csb1="00000000"/>
    <w:embedRegular r:id="rId6" w:fontKey="{C0CB845D-03E7-4D22-92D6-703CA4F03135}"/>
  </w:font>
  <w:font w:name="Tahoma">
    <w:panose1 w:val="020B0604030504040204"/>
    <w:charset w:val="00"/>
    <w:family w:val="auto"/>
    <w:pitch w:val="default"/>
    <w:sig w:usb0="E1002EFF" w:usb1="C000605B" w:usb2="00000029" w:usb3="00000000" w:csb0="200101FF" w:csb1="20280000"/>
    <w:embedRegular r:id="rId7" w:fontKey="{6F20B113-2570-4061-989F-83C2D82C498D}"/>
  </w:font>
  <w:font w:name="Symbol">
    <w:panose1 w:val="05050102010706020507"/>
    <w:charset w:val="00"/>
    <w:family w:val="auto"/>
    <w:pitch w:val="default"/>
    <w:sig w:usb0="00000000" w:usb1="00000000" w:usb2="00000000" w:usb3="00000000" w:csb0="80000000" w:csb1="00000000"/>
    <w:embedRegular r:id="rId8" w:fontKey="{85B41EFE-F62C-46E0-AE84-9B5F46430F5E}"/>
  </w:font>
  <w:font w:name="Wingdings">
    <w:panose1 w:val="05000000000000000000"/>
    <w:charset w:val="00"/>
    <w:family w:val="auto"/>
    <w:pitch w:val="default"/>
    <w:sig w:usb0="00000000" w:usb1="00000000" w:usb2="00000000" w:usb3="00000000" w:csb0="80000000" w:csb1="00000000"/>
    <w:embedRegular r:id="rId9" w:fontKey="{94C3A537-E927-4D08-AD7C-F5012E58B197}"/>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A6DFF90A"/>
    <w:multiLevelType w:val="multilevel"/>
    <w:tmpl w:val="A6DFF9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5E306ED"/>
    <w:multiLevelType w:val="multilevel"/>
    <w:tmpl w:val="B5E30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FFB0B50A"/>
    <w:multiLevelType w:val="multilevel"/>
    <w:tmpl w:val="FFB0B5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0248C179"/>
    <w:multiLevelType w:val="multilevel"/>
    <w:tmpl w:val="0248C1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03D62ECE"/>
    <w:multiLevelType w:val="multilevel"/>
    <w:tmpl w:val="03D62E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25B654F3"/>
    <w:multiLevelType w:val="multilevel"/>
    <w:tmpl w:val="25B654F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2A8F537B"/>
    <w:multiLevelType w:val="multilevel"/>
    <w:tmpl w:val="2A8F537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410A24AB"/>
    <w:multiLevelType w:val="multilevel"/>
    <w:tmpl w:val="410A24A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4DCB24AF"/>
    <w:multiLevelType w:val="multilevel"/>
    <w:tmpl w:val="4DCB24AF"/>
    <w:lvl w:ilvl="0" w:tentative="0">
      <w:start w:val="1"/>
      <w:numFmt w:val="bullet"/>
      <w:lvlText w:val=""/>
      <w:lvlJc w:val="left"/>
      <w:pPr>
        <w:tabs>
          <w:tab w:val="left" w:pos="1140"/>
        </w:tabs>
        <w:ind w:left="1140" w:hanging="360"/>
      </w:pPr>
      <w:rPr>
        <w:rFonts w:ascii="Symbol" w:hAnsi="Symbol" w:cs="Symbol"/>
        <w:sz w:val="20"/>
      </w:rPr>
    </w:lvl>
    <w:lvl w:ilvl="1" w:tentative="0">
      <w:start w:val="1"/>
      <w:numFmt w:val="bullet"/>
      <w:lvlText w:val="o"/>
      <w:lvlJc w:val="left"/>
      <w:pPr>
        <w:tabs>
          <w:tab w:val="left" w:pos="1860"/>
        </w:tabs>
        <w:ind w:left="1860" w:hanging="360"/>
      </w:pPr>
      <w:rPr>
        <w:rFonts w:ascii="Courier New" w:hAnsi="Courier New" w:cs="Courier New"/>
        <w:sz w:val="20"/>
      </w:rPr>
    </w:lvl>
    <w:lvl w:ilvl="2" w:tentative="0">
      <w:start w:val="1"/>
      <w:numFmt w:val="bullet"/>
      <w:lvlText w:val=""/>
      <w:lvlJc w:val="left"/>
      <w:pPr>
        <w:tabs>
          <w:tab w:val="left" w:pos="2580"/>
        </w:tabs>
        <w:ind w:left="2580" w:hanging="360"/>
      </w:pPr>
      <w:rPr>
        <w:rFonts w:ascii="Wingdings" w:hAnsi="Wingdings" w:cs="Wingdings"/>
        <w:sz w:val="20"/>
      </w:rPr>
    </w:lvl>
    <w:lvl w:ilvl="3" w:tentative="0">
      <w:start w:val="1"/>
      <w:numFmt w:val="bullet"/>
      <w:lvlText w:val=""/>
      <w:lvlJc w:val="left"/>
      <w:pPr>
        <w:tabs>
          <w:tab w:val="left" w:pos="3300"/>
        </w:tabs>
        <w:ind w:left="3300" w:hanging="360"/>
      </w:pPr>
      <w:rPr>
        <w:rFonts w:hint="default" w:ascii="Wingdings" w:hAnsi="Wingdings" w:cs="Wingdings"/>
        <w:sz w:val="20"/>
      </w:rPr>
    </w:lvl>
    <w:lvl w:ilvl="4" w:tentative="0">
      <w:start w:val="1"/>
      <w:numFmt w:val="bullet"/>
      <w:lvlText w:val=""/>
      <w:lvlJc w:val="left"/>
      <w:pPr>
        <w:tabs>
          <w:tab w:val="left" w:pos="4020"/>
        </w:tabs>
        <w:ind w:left="4020" w:hanging="360"/>
      </w:pPr>
      <w:rPr>
        <w:rFonts w:hint="default" w:ascii="Wingdings" w:hAnsi="Wingdings" w:cs="Wingdings"/>
        <w:sz w:val="20"/>
      </w:rPr>
    </w:lvl>
    <w:lvl w:ilvl="5" w:tentative="0">
      <w:start w:val="1"/>
      <w:numFmt w:val="bullet"/>
      <w:lvlText w:val=""/>
      <w:lvlJc w:val="left"/>
      <w:pPr>
        <w:tabs>
          <w:tab w:val="left" w:pos="4740"/>
        </w:tabs>
        <w:ind w:left="4740" w:hanging="360"/>
      </w:pPr>
      <w:rPr>
        <w:rFonts w:hint="default" w:ascii="Wingdings" w:hAnsi="Wingdings" w:cs="Wingdings"/>
        <w:sz w:val="20"/>
      </w:rPr>
    </w:lvl>
    <w:lvl w:ilvl="6" w:tentative="0">
      <w:start w:val="1"/>
      <w:numFmt w:val="bullet"/>
      <w:lvlText w:val=""/>
      <w:lvlJc w:val="left"/>
      <w:pPr>
        <w:tabs>
          <w:tab w:val="left" w:pos="5460"/>
        </w:tabs>
        <w:ind w:left="5460" w:hanging="360"/>
      </w:pPr>
      <w:rPr>
        <w:rFonts w:hint="default" w:ascii="Wingdings" w:hAnsi="Wingdings" w:cs="Wingdings"/>
        <w:sz w:val="20"/>
      </w:rPr>
    </w:lvl>
    <w:lvl w:ilvl="7" w:tentative="0">
      <w:start w:val="1"/>
      <w:numFmt w:val="bullet"/>
      <w:lvlText w:val=""/>
      <w:lvlJc w:val="left"/>
      <w:pPr>
        <w:tabs>
          <w:tab w:val="left" w:pos="6180"/>
        </w:tabs>
        <w:ind w:left="6180" w:hanging="360"/>
      </w:pPr>
      <w:rPr>
        <w:rFonts w:hint="default" w:ascii="Wingdings" w:hAnsi="Wingdings" w:cs="Wingdings"/>
        <w:sz w:val="20"/>
      </w:rPr>
    </w:lvl>
    <w:lvl w:ilvl="8" w:tentative="0">
      <w:start w:val="1"/>
      <w:numFmt w:val="bullet"/>
      <w:lvlText w:val=""/>
      <w:lvlJc w:val="left"/>
      <w:pPr>
        <w:tabs>
          <w:tab w:val="left" w:pos="6900"/>
        </w:tabs>
        <w:ind w:left="6900" w:hanging="360"/>
      </w:pPr>
      <w:rPr>
        <w:rFonts w:hint="default" w:ascii="Wingdings" w:hAnsi="Wingdings" w:cs="Wingdings"/>
        <w:sz w:val="20"/>
      </w:rPr>
    </w:lvl>
  </w:abstractNum>
  <w:abstractNum w:abstractNumId="13">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72183CF9"/>
    <w:multiLevelType w:val="multilevel"/>
    <w:tmpl w:val="72183CF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6"/>
  </w:num>
  <w:num w:numId="2">
    <w:abstractNumId w:val="4"/>
  </w:num>
  <w:num w:numId="3">
    <w:abstractNumId w:val="13"/>
  </w:num>
  <w:num w:numId="4">
    <w:abstractNumId w:val="3"/>
  </w:num>
  <w:num w:numId="5">
    <w:abstractNumId w:val="2"/>
  </w:num>
  <w:num w:numId="6">
    <w:abstractNumId w:val="8"/>
  </w:num>
  <w:num w:numId="7">
    <w:abstractNumId w:val="9"/>
  </w:num>
  <w:num w:numId="8">
    <w:abstractNumId w:val="14"/>
  </w:num>
  <w:num w:numId="9">
    <w:abstractNumId w:val="7"/>
  </w:num>
  <w:num w:numId="10">
    <w:abstractNumId w:val="0"/>
  </w:num>
  <w:num w:numId="11">
    <w:abstractNumId w:val="10"/>
  </w:num>
  <w:num w:numId="12">
    <w:abstractNumId w:val="12"/>
  </w:num>
  <w:num w:numId="13">
    <w:abstractNumId w:val="11"/>
  </w:num>
  <w:num w:numId="14">
    <w:abstractNumId w:val="5"/>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62D04F7"/>
    <w:rsid w:val="137643D3"/>
    <w:rsid w:val="17BD6D95"/>
    <w:rsid w:val="1B3014EC"/>
    <w:rsid w:val="25C51CFD"/>
    <w:rsid w:val="33222481"/>
    <w:rsid w:val="4B641256"/>
    <w:rsid w:val="54D03390"/>
    <w:rsid w:val="5FEE22F6"/>
    <w:rsid w:val="666C6E8A"/>
    <w:rsid w:val="6AA83602"/>
    <w:rsid w:val="774D0E49"/>
    <w:rsid w:val="77C70E0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qFormat="1"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unhideWhenUsed="0" w:uiPriority="0" w:semiHidden="0" w:name="List Number 2"/>
    <w:lsdException w:qFormat="1" w:unhideWhenUsed="0" w:uiPriority="0" w:semiHidden="0" w:name="List Number 3"/>
    <w:lsdException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qFormat="1"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unhideWhenUsed="0" w:uiPriority="0" w:semiHidden="0" w:name="Table Grid 1"/>
    <w:lsdException w:qFormat="1" w:unhideWhenUsed="0" w:uiPriority="0" w:semiHidden="0" w:name="Table Grid 2"/>
    <w:lsdException w:unhideWhenUsed="0" w:uiPriority="0" w:semiHidden="0" w:name="Table Grid 3"/>
    <w:lsdException w:qFormat="1" w:unhideWhenUsed="0" w:uiPriority="0" w:semiHidden="0" w:name="Table Grid 4"/>
    <w:lsdException w:qFormat="1" w:unhideWhenUsed="0" w:uiPriority="0" w:semiHidden="0" w:name="Table Grid 5"/>
    <w:lsdException w:unhideWhenUsed="0" w:uiPriority="0" w:semiHidden="0" w:name="Table Grid 6"/>
    <w:lsdException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1">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2">
    <w:name w:val="Title"/>
    <w:basedOn w:val="1"/>
    <w:next w:val="1"/>
    <w:qFormat/>
    <w:uiPriority w:val="0"/>
    <w:pPr>
      <w:keepNext/>
      <w:keepLines/>
      <w:pageBreakBefore w:val="0"/>
      <w:spacing w:before="0" w:after="60"/>
    </w:pPr>
    <w:rPr>
      <w:sz w:val="52"/>
      <w:szCs w:val="52"/>
    </w:rPr>
  </w:style>
  <w:style w:type="table" w:customStyle="1" w:styleId="13">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21</Pages>
  <Words>1159</Words>
  <Characters>4628</Characters>
  <TotalTime>6</TotalTime>
  <ScaleCrop>false</ScaleCrop>
  <LinksUpToDate>false</LinksUpToDate>
  <CharactersWithSpaces>5728</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2026-06-29T14:03:00Z</dcterms:created>
  <dc:creator>vothi</dc:creator>
  <cp:lastModifiedBy>Oanh Oanh</cp:lastModifiedBy>
  <dcterms:modified xsi:type="dcterms:W3CDTF">2026-07-01T12:42:17Z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eyJoZGlkIjoiOTdkODBiYzk1MDVjNWJiZGVmNWQzMzUyODdmZDMxMjIiLCJ1c2VySWQiOiIxMzkyMzEwMDkxNTIxIn0=</vt:lpwstr>
  </property>
  <property fmtid="{D5CDD505-2E9C-101B-9397-08002B2CF9AE}" pid="3" name="KSOProductBuildVer">
    <vt:lpwstr>1033-12.1.0.26880</vt:lpwstr>
  </property>
  <property fmtid="{D5CDD505-2E9C-101B-9397-08002B2CF9AE}" pid="4" name="ICV">
    <vt:lpwstr>CE2657EC2B32490B835D1465B4F362F7_12</vt:lpwstr>
  </property>
</Properties>
</file>